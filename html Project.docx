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spacing w:before="11"/>
        <w:rPr>
          <w:rFonts w:ascii="Times New Roman"/>
          <w:b w:val="0"/>
          <w:sz w:val="21"/>
        </w:rPr>
      </w:pPr>
    </w:p>
    <w:p>
      <w:pPr>
        <w:pStyle w:val="4"/>
        <w:ind w:left="2756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  <w:drawing>
          <wp:inline distT="0" distB="0" distL="0" distR="0">
            <wp:extent cx="3602355" cy="130746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2800" cy="130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spacing w:before="234"/>
        <w:ind w:left="3954"/>
        <w:rPr>
          <w:rFonts w:ascii="Times New Roman"/>
          <w:sz w:val="36"/>
        </w:rPr>
      </w:pPr>
      <w:r>
        <w:rPr>
          <w:rFonts w:ascii="Times New Roman"/>
          <w:sz w:val="36"/>
        </w:rPr>
        <w:t>HOTEL</w:t>
      </w:r>
      <w:r>
        <w:rPr>
          <w:rFonts w:ascii="Times New Roman"/>
          <w:spacing w:val="-2"/>
          <w:sz w:val="36"/>
        </w:rPr>
        <w:t xml:space="preserve"> </w:t>
      </w:r>
      <w:r>
        <w:rPr>
          <w:rFonts w:ascii="Times New Roman"/>
          <w:sz w:val="36"/>
        </w:rPr>
        <w:t>MENU</w:t>
      </w:r>
      <w:r>
        <w:rPr>
          <w:rFonts w:ascii="Times New Roman"/>
          <w:spacing w:val="-3"/>
          <w:sz w:val="36"/>
        </w:rPr>
        <w:t xml:space="preserve"> </w:t>
      </w:r>
      <w:r>
        <w:rPr>
          <w:rFonts w:ascii="Times New Roman"/>
          <w:sz w:val="36"/>
        </w:rPr>
        <w:t>WEBSITE</w:t>
      </w:r>
    </w:p>
    <w:p>
      <w:pPr>
        <w:pStyle w:val="4"/>
        <w:spacing w:before="7"/>
        <w:rPr>
          <w:rFonts w:ascii="Times New Roman"/>
          <w:b w:val="0"/>
          <w:sz w:val="52"/>
        </w:rPr>
      </w:pPr>
    </w:p>
    <w:p>
      <w:pPr>
        <w:ind w:left="1248" w:right="1307"/>
        <w:jc w:val="center"/>
        <w:rPr>
          <w:rFonts w:ascii="Times New Roman"/>
          <w:sz w:val="32"/>
        </w:rPr>
      </w:pPr>
      <w:r>
        <w:rPr>
          <w:rFonts w:ascii="Times New Roman"/>
          <w:sz w:val="32"/>
        </w:rPr>
        <w:t>AS</w:t>
      </w:r>
      <w:r>
        <w:rPr>
          <w:rFonts w:ascii="Times New Roman"/>
          <w:spacing w:val="-4"/>
          <w:sz w:val="32"/>
        </w:rPr>
        <w:t xml:space="preserve"> </w:t>
      </w:r>
      <w:r>
        <w:rPr>
          <w:rFonts w:ascii="Times New Roman"/>
          <w:sz w:val="32"/>
        </w:rPr>
        <w:t>A</w:t>
      </w:r>
      <w:r>
        <w:rPr>
          <w:rFonts w:ascii="Times New Roman"/>
          <w:spacing w:val="-2"/>
          <w:sz w:val="32"/>
        </w:rPr>
        <w:t xml:space="preserve"> </w:t>
      </w:r>
      <w:r>
        <w:rPr>
          <w:rFonts w:ascii="Times New Roman"/>
          <w:sz w:val="32"/>
        </w:rPr>
        <w:t>PROJECT</w:t>
      </w:r>
      <w:r>
        <w:rPr>
          <w:rFonts w:ascii="Times New Roman"/>
          <w:spacing w:val="-1"/>
          <w:sz w:val="32"/>
        </w:rPr>
        <w:t xml:space="preserve"> </w:t>
      </w:r>
      <w:r>
        <w:rPr>
          <w:rFonts w:ascii="Times New Roman"/>
          <w:sz w:val="32"/>
        </w:rPr>
        <w:t>WORK</w:t>
      </w:r>
      <w:r>
        <w:rPr>
          <w:rFonts w:ascii="Times New Roman"/>
          <w:spacing w:val="-2"/>
          <w:sz w:val="32"/>
        </w:rPr>
        <w:t xml:space="preserve"> </w:t>
      </w:r>
      <w:r>
        <w:rPr>
          <w:rFonts w:ascii="Times New Roman"/>
          <w:sz w:val="32"/>
        </w:rPr>
        <w:t>FOR</w:t>
      </w:r>
      <w:r>
        <w:rPr>
          <w:rFonts w:ascii="Times New Roman"/>
          <w:spacing w:val="-2"/>
          <w:sz w:val="32"/>
        </w:rPr>
        <w:t xml:space="preserve"> </w:t>
      </w:r>
      <w:r>
        <w:rPr>
          <w:rFonts w:ascii="Times New Roman"/>
          <w:sz w:val="32"/>
        </w:rPr>
        <w:t>THE COURSE</w:t>
      </w:r>
    </w:p>
    <w:p>
      <w:pPr>
        <w:pStyle w:val="4"/>
        <w:rPr>
          <w:rFonts w:ascii="Times New Roman"/>
          <w:b w:val="0"/>
          <w:sz w:val="34"/>
        </w:rPr>
      </w:pPr>
    </w:p>
    <w:p>
      <w:pPr>
        <w:spacing w:before="268"/>
        <w:ind w:left="1248" w:right="1309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INTERNET</w:t>
      </w:r>
      <w:r>
        <w:rPr>
          <w:rFonts w:ascii="Times New Roman"/>
          <w:b/>
          <w:spacing w:val="-6"/>
          <w:sz w:val="32"/>
        </w:rPr>
        <w:t xml:space="preserve"> </w:t>
      </w:r>
      <w:r>
        <w:rPr>
          <w:rFonts w:ascii="Times New Roman"/>
          <w:b/>
          <w:sz w:val="32"/>
        </w:rPr>
        <w:t>PROGRAMMING</w:t>
      </w:r>
      <w:r>
        <w:rPr>
          <w:rFonts w:ascii="Times New Roman"/>
          <w:b/>
          <w:spacing w:val="-4"/>
          <w:sz w:val="32"/>
        </w:rPr>
        <w:t xml:space="preserve"> </w:t>
      </w:r>
      <w:r>
        <w:rPr>
          <w:rFonts w:ascii="Times New Roman"/>
          <w:b/>
          <w:sz w:val="32"/>
        </w:rPr>
        <w:t>LABORATORY(CSE-326)</w:t>
      </w:r>
    </w:p>
    <w:p>
      <w:pPr>
        <w:pStyle w:val="4"/>
        <w:rPr>
          <w:rFonts w:ascii="Times New Roman"/>
          <w:sz w:val="34"/>
        </w:rPr>
      </w:pPr>
    </w:p>
    <w:p>
      <w:pPr>
        <w:pStyle w:val="4"/>
        <w:rPr>
          <w:rFonts w:ascii="Times New Roman"/>
          <w:sz w:val="34"/>
        </w:rPr>
      </w:pPr>
    </w:p>
    <w:p>
      <w:pPr>
        <w:pStyle w:val="4"/>
        <w:rPr>
          <w:rFonts w:ascii="Times New Roman"/>
          <w:sz w:val="34"/>
        </w:rPr>
      </w:pPr>
    </w:p>
    <w:p>
      <w:pPr>
        <w:pStyle w:val="8"/>
        <w:tabs>
          <w:tab w:val="left" w:pos="603"/>
          <w:tab w:val="left" w:pos="604"/>
          <w:tab w:val="left" w:pos="1717"/>
        </w:tabs>
        <w:spacing w:before="296"/>
        <w:ind w:left="0" w:firstLine="0"/>
        <w:rPr>
          <w:b/>
          <w:sz w:val="24"/>
        </w:rPr>
      </w:pPr>
      <w:r>
        <w:rPr>
          <w:b/>
          <w:sz w:val="24"/>
          <w:lang w:val="en-IN"/>
        </w:rPr>
        <w:tab/>
      </w:r>
      <w:r>
        <w:rPr>
          <w:b/>
          <w:sz w:val="24"/>
          <w:lang w:val="en-IN"/>
        </w:rPr>
        <w:tab/>
      </w:r>
      <w:r>
        <w:rPr>
          <w:b/>
          <w:sz w:val="24"/>
          <w:lang w:val="en-IN"/>
        </w:rPr>
        <w:t xml:space="preserve">  </w:t>
      </w:r>
      <w:r>
        <w:rPr>
          <w:b/>
          <w:sz w:val="24"/>
        </w:rPr>
        <w:t>NAME:</w:t>
      </w:r>
      <w:r>
        <w:rPr>
          <w:b/>
          <w:sz w:val="24"/>
          <w:lang w:val="en-IN"/>
        </w:rPr>
        <w:t xml:space="preserve"> Immanual Joseph Martin</w:t>
      </w:r>
    </w:p>
    <w:p>
      <w:pPr>
        <w:pStyle w:val="8"/>
        <w:tabs>
          <w:tab w:val="left" w:pos="603"/>
          <w:tab w:val="left" w:pos="604"/>
          <w:tab w:val="left" w:pos="1717"/>
        </w:tabs>
        <w:spacing w:before="296"/>
        <w:ind w:left="179" w:firstLine="0"/>
        <w:rPr>
          <w:b/>
          <w:sz w:val="24"/>
        </w:rPr>
      </w:pPr>
    </w:p>
    <w:p>
      <w:pPr>
        <w:spacing w:before="139" w:line="573" w:lineRule="auto"/>
        <w:ind w:left="752" w:right="5570"/>
        <w:rPr>
          <w:rFonts w:ascii="Times New Roman"/>
          <w:b/>
          <w:sz w:val="24"/>
          <w:lang w:val="en-IN"/>
        </w:rPr>
      </w:pPr>
      <w:bookmarkStart w:id="0" w:name="SUBMITTED_TO_:_Ms._DIVYA_THAKUR"/>
      <w:bookmarkEnd w:id="0"/>
      <w:r>
        <w:rPr>
          <w:rFonts w:ascii="Times New Roman"/>
          <w:b/>
          <w:sz w:val="24"/>
        </w:rPr>
        <w:t>SUBMITTED TO : M</w:t>
      </w:r>
      <w:bookmarkStart w:id="1" w:name="REGISTRATION_NUMBER:__12203242__________"/>
      <w:bookmarkEnd w:id="1"/>
      <w:r>
        <w:rPr>
          <w:rFonts w:ascii="Times New Roman"/>
          <w:b/>
          <w:sz w:val="24"/>
          <w:lang w:val="en-IN"/>
        </w:rPr>
        <w:t>r.Avnish Thakur</w:t>
      </w:r>
    </w:p>
    <w:p>
      <w:pPr>
        <w:spacing w:before="139" w:line="573" w:lineRule="auto"/>
        <w:ind w:left="752" w:right="557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REGISTRATION NUMBER: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12203242</w:t>
      </w:r>
      <w:r>
        <w:rPr>
          <w:rFonts w:ascii="Times New Roman"/>
          <w:b/>
          <w:spacing w:val="1"/>
          <w:sz w:val="24"/>
        </w:rPr>
        <w:t xml:space="preserve"> </w:t>
      </w:r>
      <w:bookmarkStart w:id="2" w:name="DATE_OF_SUBMISSION:30/11/2022___________"/>
      <w:bookmarkEnd w:id="2"/>
      <w:bookmarkStart w:id="10" w:name="_GoBack"/>
      <w:bookmarkEnd w:id="10"/>
      <w:r>
        <w:rPr>
          <w:rFonts w:ascii="Times New Roman"/>
          <w:b/>
          <w:sz w:val="24"/>
        </w:rPr>
        <w:t>DATE OF SUBMISSION:0</w:t>
      </w:r>
      <w:r>
        <w:rPr>
          <w:rFonts w:hint="default" w:ascii="Times New Roman"/>
          <w:b/>
          <w:sz w:val="24"/>
          <w:lang w:val="en-IN"/>
        </w:rPr>
        <w:t>7</w:t>
      </w:r>
      <w:r>
        <w:rPr>
          <w:rFonts w:ascii="Times New Roman"/>
          <w:b/>
          <w:sz w:val="24"/>
        </w:rPr>
        <w:t>/1</w:t>
      </w:r>
      <w:r>
        <w:rPr>
          <w:rFonts w:hint="default" w:ascii="Times New Roman"/>
          <w:b/>
          <w:sz w:val="24"/>
          <w:lang w:val="en-IN"/>
        </w:rPr>
        <w:t>2</w:t>
      </w:r>
      <w:r>
        <w:rPr>
          <w:rFonts w:ascii="Times New Roman"/>
          <w:b/>
          <w:sz w:val="24"/>
        </w:rPr>
        <w:t>/2022</w:t>
      </w:r>
      <w:r>
        <w:rPr>
          <w:rFonts w:ascii="Times New Roman"/>
          <w:b/>
          <w:spacing w:val="1"/>
          <w:sz w:val="24"/>
        </w:rPr>
        <w:t xml:space="preserve"> </w:t>
      </w:r>
      <w:bookmarkStart w:id="3" w:name="_ROLL_NUMBER:_05_"/>
      <w:bookmarkEnd w:id="3"/>
      <w:r>
        <w:rPr>
          <w:rFonts w:ascii="Times New Roman"/>
          <w:b/>
          <w:sz w:val="24"/>
        </w:rPr>
        <w:t>ROLL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NUMBER: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67</w:t>
      </w:r>
    </w:p>
    <w:p>
      <w:pPr>
        <w:spacing w:line="273" w:lineRule="exact"/>
        <w:ind w:left="805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SEMESTER:</w:t>
      </w:r>
      <w:r>
        <w:rPr>
          <w:rFonts w:ascii="Times New Roman"/>
          <w:b/>
          <w:spacing w:val="-10"/>
          <w:sz w:val="24"/>
        </w:rPr>
        <w:t xml:space="preserve"> </w:t>
      </w:r>
      <w:r>
        <w:rPr>
          <w:rFonts w:ascii="Times New Roman"/>
          <w:b/>
          <w:sz w:val="24"/>
        </w:rPr>
        <w:t>FIRST</w:t>
      </w:r>
    </w:p>
    <w:p>
      <w:pPr>
        <w:pStyle w:val="4"/>
        <w:rPr>
          <w:rFonts w:ascii="Times New Roman"/>
          <w:sz w:val="26"/>
        </w:rPr>
      </w:pPr>
    </w:p>
    <w:p>
      <w:pPr>
        <w:pStyle w:val="4"/>
        <w:rPr>
          <w:rFonts w:ascii="Times New Roman"/>
          <w:sz w:val="26"/>
        </w:rPr>
      </w:pPr>
    </w:p>
    <w:p>
      <w:pPr>
        <w:pStyle w:val="4"/>
        <w:rPr>
          <w:rFonts w:ascii="Times New Roman"/>
          <w:sz w:val="26"/>
        </w:rPr>
      </w:pPr>
    </w:p>
    <w:p>
      <w:pPr>
        <w:pStyle w:val="4"/>
        <w:rPr>
          <w:rFonts w:ascii="Times New Roman"/>
          <w:sz w:val="26"/>
        </w:rPr>
      </w:pPr>
    </w:p>
    <w:p>
      <w:pPr>
        <w:spacing w:before="186" w:line="360" w:lineRule="auto"/>
        <w:ind w:left="2420" w:right="1043" w:firstLine="37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SCHOOL OF COMPUTER SCIENCE AND ENGINEERING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LOVELY PROFESSIONAL UNIVERSITY, JALANDHAR, PUNJAB,</w:t>
      </w:r>
      <w:r>
        <w:rPr>
          <w:rFonts w:ascii="Times New Roman"/>
          <w:b/>
          <w:spacing w:val="-57"/>
          <w:sz w:val="24"/>
        </w:rPr>
        <w:t xml:space="preserve"> </w:t>
      </w:r>
      <w:r>
        <w:rPr>
          <w:rFonts w:ascii="Times New Roman"/>
          <w:b/>
          <w:sz w:val="24"/>
        </w:rPr>
        <w:t>INDIA.</w:t>
      </w:r>
    </w:p>
    <w:p>
      <w:pPr>
        <w:spacing w:line="360" w:lineRule="auto"/>
        <w:jc w:val="center"/>
        <w:rPr>
          <w:rFonts w:ascii="Times New Roman"/>
          <w:sz w:val="24"/>
        </w:rPr>
        <w:sectPr>
          <w:headerReference r:id="rId3" w:type="default"/>
          <w:type w:val="continuous"/>
          <w:pgSz w:w="11910" w:h="16840"/>
          <w:pgMar w:top="1320" w:right="560" w:bottom="280" w:left="620" w:header="730" w:footer="720" w:gutter="0"/>
          <w:pgNumType w:start="1"/>
          <w:cols w:space="720" w:num="1"/>
        </w:sectPr>
      </w:pPr>
    </w:p>
    <w:p>
      <w:pPr>
        <w:pStyle w:val="4"/>
        <w:rPr>
          <w:rFonts w:ascii="Times New Roman"/>
          <w:sz w:val="20"/>
        </w:rPr>
      </w:pPr>
    </w:p>
    <w:p>
      <w:pPr>
        <w:pStyle w:val="4"/>
        <w:rPr>
          <w:rFonts w:ascii="Times New Roman"/>
          <w:sz w:val="23"/>
        </w:rPr>
      </w:pPr>
    </w:p>
    <w:p>
      <w:pPr>
        <w:ind w:left="614" w:right="1309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DECLARATION</w:t>
      </w:r>
    </w:p>
    <w:p>
      <w:pPr>
        <w:pStyle w:val="4"/>
        <w:rPr>
          <w:rFonts w:ascii="Times New Roman"/>
          <w:sz w:val="26"/>
        </w:rPr>
      </w:pPr>
    </w:p>
    <w:p>
      <w:pPr>
        <w:pStyle w:val="4"/>
        <w:rPr>
          <w:rFonts w:ascii="Times New Roman"/>
          <w:sz w:val="22"/>
        </w:rPr>
      </w:pPr>
    </w:p>
    <w:p>
      <w:pPr>
        <w:pStyle w:val="8"/>
        <w:tabs>
          <w:tab w:val="left" w:pos="603"/>
          <w:tab w:val="left" w:pos="604"/>
          <w:tab w:val="left" w:pos="1717"/>
        </w:tabs>
        <w:spacing w:before="296"/>
        <w:ind w:left="0" w:firstLine="0"/>
        <w:rPr>
          <w:sz w:val="24"/>
        </w:rPr>
      </w:pPr>
      <w:r>
        <w:rPr>
          <w:sz w:val="24"/>
        </w:rPr>
        <w:t xml:space="preserve">I hereby </w:t>
      </w:r>
      <w:r>
        <w:rPr>
          <w:b/>
          <w:sz w:val="24"/>
          <w:lang w:val="en-IN"/>
        </w:rPr>
        <w:t xml:space="preserve"> Immanual Joseph Martin</w:t>
      </w:r>
      <w:r>
        <w:rPr>
          <w:spacing w:val="1"/>
          <w:sz w:val="24"/>
        </w:rPr>
        <w:t xml:space="preserve"> </w:t>
      </w:r>
      <w:r>
        <w:rPr>
          <w:sz w:val="24"/>
        </w:rPr>
        <w:t>Reg No. 12203</w:t>
      </w:r>
      <w:r>
        <w:rPr>
          <w:sz w:val="24"/>
          <w:lang w:val="en-IN"/>
        </w:rPr>
        <w:t xml:space="preserve">904 </w:t>
      </w:r>
      <w:r>
        <w:rPr>
          <w:sz w:val="24"/>
        </w:rPr>
        <w:t>declare that the project work reported entitled " ” in</w:t>
      </w:r>
      <w:r>
        <w:rPr>
          <w:spacing w:val="1"/>
          <w:sz w:val="24"/>
        </w:rPr>
        <w:t xml:space="preserve"> </w:t>
      </w:r>
      <w:r>
        <w:rPr>
          <w:sz w:val="24"/>
        </w:rPr>
        <w:t>partial</w:t>
      </w:r>
      <w:r>
        <w:rPr>
          <w:spacing w:val="11"/>
          <w:sz w:val="24"/>
        </w:rPr>
        <w:t xml:space="preserve"> </w:t>
      </w:r>
      <w:r>
        <w:rPr>
          <w:spacing w:val="11"/>
          <w:sz w:val="24"/>
          <w:lang w:val="en-IN"/>
        </w:rPr>
        <w:t>fulfillment</w:t>
      </w:r>
      <w:r>
        <w:rPr>
          <w:spacing w:val="11"/>
          <w:sz w:val="24"/>
        </w:rPr>
        <w:t xml:space="preserve"> </w:t>
      </w:r>
      <w:r>
        <w:rPr>
          <w:sz w:val="24"/>
        </w:rPr>
        <w:t>of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z w:val="24"/>
        </w:rPr>
        <w:t>requirement</w:t>
      </w:r>
      <w:r>
        <w:rPr>
          <w:spacing w:val="14"/>
          <w:sz w:val="24"/>
        </w:rPr>
        <w:t xml:space="preserve"> </w:t>
      </w:r>
      <w:r>
        <w:rPr>
          <w:sz w:val="24"/>
        </w:rPr>
        <w:t>for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award</w:t>
      </w:r>
      <w:r>
        <w:rPr>
          <w:spacing w:val="14"/>
          <w:sz w:val="24"/>
        </w:rPr>
        <w:t xml:space="preserve"> </w:t>
      </w:r>
      <w:r>
        <w:rPr>
          <w:sz w:val="24"/>
        </w:rPr>
        <w:t>of</w:t>
      </w:r>
      <w:r>
        <w:rPr>
          <w:spacing w:val="13"/>
          <w:sz w:val="24"/>
        </w:rPr>
        <w:t xml:space="preserve"> </w:t>
      </w:r>
      <w:r>
        <w:rPr>
          <w:sz w:val="24"/>
        </w:rPr>
        <w:t>Degree</w:t>
      </w:r>
      <w:r>
        <w:rPr>
          <w:spacing w:val="12"/>
          <w:sz w:val="24"/>
        </w:rPr>
        <w:t xml:space="preserve"> </w:t>
      </w:r>
      <w:r>
        <w:rPr>
          <w:sz w:val="24"/>
        </w:rPr>
        <w:t>for</w:t>
      </w:r>
      <w:r>
        <w:rPr>
          <w:spacing w:val="13"/>
          <w:sz w:val="24"/>
        </w:rPr>
        <w:t xml:space="preserve"> </w:t>
      </w:r>
      <w:r>
        <w:rPr>
          <w:sz w:val="24"/>
        </w:rPr>
        <w:t>Bachelors</w:t>
      </w:r>
      <w:r>
        <w:rPr>
          <w:spacing w:val="27"/>
          <w:sz w:val="24"/>
        </w:rPr>
        <w:t xml:space="preserve"> </w:t>
      </w:r>
      <w:r>
        <w:rPr>
          <w:sz w:val="24"/>
        </w:rPr>
        <w:t>of</w:t>
      </w:r>
      <w:r>
        <w:rPr>
          <w:spacing w:val="14"/>
          <w:sz w:val="24"/>
        </w:rPr>
        <w:t xml:space="preserve"> </w:t>
      </w:r>
      <w:r>
        <w:rPr>
          <w:sz w:val="24"/>
        </w:rPr>
        <w:t>Technology</w:t>
      </w:r>
      <w:r>
        <w:rPr>
          <w:spacing w:val="13"/>
          <w:sz w:val="24"/>
        </w:rPr>
        <w:t xml:space="preserve"> </w:t>
      </w:r>
      <w:r>
        <w:rPr>
          <w:sz w:val="24"/>
        </w:rPr>
        <w:t>in</w:t>
      </w:r>
      <w:r>
        <w:rPr>
          <w:spacing w:val="11"/>
          <w:sz w:val="24"/>
        </w:rPr>
        <w:t xml:space="preserve"> </w:t>
      </w:r>
      <w:r>
        <w:rPr>
          <w:sz w:val="24"/>
        </w:rPr>
        <w:t>CSE</w:t>
      </w:r>
      <w:r>
        <w:rPr>
          <w:spacing w:val="-58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Lovely</w:t>
      </w:r>
      <w:r>
        <w:rPr>
          <w:spacing w:val="1"/>
          <w:sz w:val="24"/>
        </w:rPr>
        <w:t xml:space="preserve"> </w:t>
      </w:r>
      <w:r>
        <w:rPr>
          <w:sz w:val="24"/>
        </w:rPr>
        <w:t>Professional</w:t>
      </w:r>
      <w:r>
        <w:rPr>
          <w:spacing w:val="1"/>
          <w:sz w:val="24"/>
        </w:rPr>
        <w:t xml:space="preserve"> </w:t>
      </w:r>
      <w:r>
        <w:rPr>
          <w:sz w:val="24"/>
        </w:rPr>
        <w:t>University,</w:t>
      </w:r>
      <w:r>
        <w:rPr>
          <w:spacing w:val="1"/>
          <w:sz w:val="24"/>
        </w:rPr>
        <w:t xml:space="preserve"> </w:t>
      </w:r>
      <w:r>
        <w:rPr>
          <w:sz w:val="24"/>
        </w:rPr>
        <w:t>Phagwara</w:t>
      </w:r>
      <w:r>
        <w:rPr>
          <w:spacing w:val="1"/>
          <w:sz w:val="24"/>
        </w:rPr>
        <w:t xml:space="preserve"> 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Punjab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authentic</w:t>
      </w:r>
      <w:r>
        <w:rPr>
          <w:spacing w:val="1"/>
          <w:sz w:val="24"/>
        </w:rPr>
        <w:t xml:space="preserve"> </w:t>
      </w:r>
      <w:r>
        <w:rPr>
          <w:sz w:val="24"/>
        </w:rPr>
        <w:t>work</w:t>
      </w:r>
      <w:r>
        <w:rPr>
          <w:spacing w:val="1"/>
          <w:sz w:val="24"/>
        </w:rPr>
        <w:t xml:space="preserve"> </w:t>
      </w:r>
      <w:r>
        <w:rPr>
          <w:sz w:val="24"/>
        </w:rPr>
        <w:t>carried</w:t>
      </w:r>
      <w:r>
        <w:rPr>
          <w:spacing w:val="1"/>
          <w:sz w:val="24"/>
        </w:rPr>
        <w:t xml:space="preserve"> </w:t>
      </w:r>
      <w:r>
        <w:rPr>
          <w:sz w:val="24"/>
        </w:rPr>
        <w:t>out</w:t>
      </w:r>
      <w:r>
        <w:rPr>
          <w:spacing w:val="1"/>
          <w:sz w:val="24"/>
        </w:rPr>
        <w:t xml:space="preserve"> </w:t>
      </w:r>
      <w:r>
        <w:rPr>
          <w:sz w:val="24"/>
        </w:rPr>
        <w:t>under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supervision of my supervisor Ms. </w:t>
      </w:r>
      <w:r>
        <w:rPr>
          <w:sz w:val="24"/>
          <w:lang w:val="en-IN"/>
        </w:rPr>
        <w:t>Avnish</w:t>
      </w:r>
      <w:r>
        <w:rPr>
          <w:sz w:val="24"/>
        </w:rPr>
        <w:t xml:space="preserve"> Thakur. The content of this project represents authentic and</w:t>
      </w:r>
      <w:r>
        <w:rPr>
          <w:spacing w:val="1"/>
          <w:sz w:val="24"/>
        </w:rPr>
        <w:t xml:space="preserve"> </w:t>
      </w:r>
      <w:r>
        <w:rPr>
          <w:sz w:val="24"/>
        </w:rPr>
        <w:t>honest effort conducted, in its entirety, by me. I am fully responsible for the contents of my project</w:t>
      </w:r>
      <w:r>
        <w:rPr>
          <w:spacing w:val="1"/>
          <w:sz w:val="24"/>
        </w:rPr>
        <w:t xml:space="preserve"> </w:t>
      </w:r>
      <w:r>
        <w:rPr>
          <w:sz w:val="24"/>
        </w:rPr>
        <w:t>work.</w:t>
      </w:r>
    </w:p>
    <w:p>
      <w:pPr>
        <w:pStyle w:val="4"/>
        <w:rPr>
          <w:rFonts w:ascii="Times New Roman"/>
          <w:b w:val="0"/>
          <w:sz w:val="26"/>
        </w:rPr>
      </w:pPr>
    </w:p>
    <w:p>
      <w:pPr>
        <w:pStyle w:val="4"/>
        <w:rPr>
          <w:rFonts w:ascii="Times New Roman"/>
          <w:b w:val="0"/>
          <w:sz w:val="26"/>
        </w:rPr>
      </w:pPr>
    </w:p>
    <w:p>
      <w:pPr>
        <w:pStyle w:val="8"/>
        <w:tabs>
          <w:tab w:val="left" w:pos="603"/>
          <w:tab w:val="left" w:pos="604"/>
          <w:tab w:val="left" w:pos="1717"/>
        </w:tabs>
        <w:spacing w:before="296"/>
        <w:ind w:left="0" w:firstLine="0"/>
        <w:rPr>
          <w:b/>
          <w:sz w:val="24"/>
          <w:lang w:val="en-IN"/>
        </w:rPr>
      </w:pPr>
      <w:r>
        <w:rPr>
          <w:sz w:val="24"/>
        </w:rPr>
        <w:t>Student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Name: </w:t>
      </w:r>
      <w:r>
        <w:rPr>
          <w:b/>
          <w:sz w:val="24"/>
          <w:lang w:val="en-IN"/>
        </w:rPr>
        <w:t xml:space="preserve"> Immanual Joseph Martin</w:t>
      </w:r>
    </w:p>
    <w:p>
      <w:pPr>
        <w:pStyle w:val="8"/>
        <w:tabs>
          <w:tab w:val="left" w:pos="603"/>
          <w:tab w:val="left" w:pos="604"/>
          <w:tab w:val="left" w:pos="1717"/>
        </w:tabs>
        <w:spacing w:before="296"/>
        <w:ind w:left="0" w:firstLine="0"/>
        <w:rPr>
          <w:sz w:val="24"/>
          <w:lang w:val="en-IN"/>
        </w:rPr>
        <w:sectPr>
          <w:pgSz w:w="11910" w:h="16840"/>
          <w:pgMar w:top="1320" w:right="560" w:bottom="280" w:left="620" w:header="730" w:footer="0" w:gutter="0"/>
          <w:cols w:space="720" w:num="1"/>
        </w:sectPr>
      </w:pPr>
      <w:r>
        <w:rPr>
          <w:spacing w:val="-57"/>
          <w:sz w:val="24"/>
        </w:rPr>
        <w:t xml:space="preserve"> </w:t>
      </w:r>
      <w:r>
        <w:rPr>
          <w:sz w:val="24"/>
        </w:rPr>
        <w:t>R</w:t>
      </w:r>
      <w:r>
        <w:rPr>
          <w:rFonts w:hint="default"/>
          <w:sz w:val="24"/>
          <w:lang w:val="en-IN"/>
        </w:rPr>
        <w:t>e</w:t>
      </w:r>
      <w:r>
        <w:rPr>
          <w:sz w:val="24"/>
        </w:rPr>
        <w:t>gistration</w:t>
      </w:r>
      <w:r>
        <w:rPr>
          <w:spacing w:val="-1"/>
          <w:sz w:val="24"/>
        </w:rPr>
        <w:t xml:space="preserve"> </w:t>
      </w:r>
      <w:r>
        <w:rPr>
          <w:sz w:val="24"/>
        </w:rPr>
        <w:t>Number:</w:t>
      </w:r>
      <w:r>
        <w:rPr>
          <w:spacing w:val="2"/>
          <w:sz w:val="24"/>
        </w:rPr>
        <w:t xml:space="preserve"> </w:t>
      </w:r>
      <w:r>
        <w:rPr>
          <w:sz w:val="24"/>
        </w:rPr>
        <w:t>12203</w:t>
      </w:r>
      <w:r>
        <w:rPr>
          <w:sz w:val="24"/>
          <w:lang w:val="en-IN"/>
        </w:rPr>
        <w:t>904</w:t>
      </w:r>
    </w:p>
    <w:p>
      <w:pPr>
        <w:pStyle w:val="8"/>
        <w:numPr>
          <w:ilvl w:val="1"/>
          <w:numId w:val="1"/>
        </w:numPr>
        <w:tabs>
          <w:tab w:val="left" w:pos="780"/>
        </w:tabs>
        <w:spacing w:before="82"/>
        <w:ind w:hanging="361"/>
        <w:rPr>
          <w:b/>
          <w:sz w:val="24"/>
        </w:rPr>
      </w:pPr>
      <w:r>
        <w:rPr>
          <w:b/>
          <w:sz w:val="24"/>
        </w:rPr>
        <w:t>PROJECT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OVERVIEW</w:t>
      </w:r>
    </w:p>
    <w:p>
      <w:pPr>
        <w:pStyle w:val="8"/>
        <w:numPr>
          <w:ilvl w:val="1"/>
          <w:numId w:val="1"/>
        </w:numPr>
        <w:tabs>
          <w:tab w:val="left" w:pos="780"/>
        </w:tabs>
        <w:spacing w:before="182"/>
        <w:ind w:hanging="361"/>
        <w:rPr>
          <w:b/>
          <w:sz w:val="24"/>
        </w:rPr>
      </w:pPr>
      <w:r>
        <w:rPr>
          <w:b/>
          <w:sz w:val="24"/>
        </w:rPr>
        <w:t>HTML</w:t>
      </w:r>
    </w:p>
    <w:p>
      <w:pPr>
        <w:pStyle w:val="8"/>
        <w:numPr>
          <w:ilvl w:val="1"/>
          <w:numId w:val="1"/>
        </w:numPr>
        <w:tabs>
          <w:tab w:val="left" w:pos="780"/>
        </w:tabs>
        <w:spacing w:before="180"/>
        <w:ind w:hanging="361"/>
        <w:rPr>
          <w:b/>
          <w:sz w:val="24"/>
        </w:rPr>
      </w:pPr>
      <w:r>
        <w:rPr>
          <w:b/>
          <w:sz w:val="24"/>
        </w:rPr>
        <w:t>CSS</w:t>
      </w:r>
    </w:p>
    <w:p>
      <w:pPr>
        <w:pStyle w:val="8"/>
        <w:numPr>
          <w:ilvl w:val="1"/>
          <w:numId w:val="1"/>
        </w:numPr>
        <w:tabs>
          <w:tab w:val="left" w:pos="780"/>
        </w:tabs>
        <w:spacing w:before="182"/>
        <w:ind w:hanging="361"/>
        <w:rPr>
          <w:b/>
          <w:sz w:val="24"/>
        </w:rPr>
      </w:pPr>
      <w:r>
        <w:rPr>
          <w:b/>
          <w:sz w:val="24"/>
        </w:rPr>
        <w:t>JAVASCRIPT</w:t>
      </w:r>
    </w:p>
    <w:p>
      <w:pPr>
        <w:pStyle w:val="8"/>
        <w:numPr>
          <w:ilvl w:val="1"/>
          <w:numId w:val="1"/>
        </w:numPr>
        <w:tabs>
          <w:tab w:val="left" w:pos="780"/>
        </w:tabs>
        <w:spacing w:before="183"/>
        <w:ind w:hanging="361"/>
        <w:rPr>
          <w:b/>
          <w:sz w:val="24"/>
        </w:rPr>
      </w:pPr>
      <w:r>
        <w:rPr>
          <w:b/>
          <w:sz w:val="24"/>
        </w:rPr>
        <w:t>RESULTS</w:t>
      </w:r>
    </w:p>
    <w:p>
      <w:pPr>
        <w:rPr>
          <w:sz w:val="24"/>
        </w:rPr>
        <w:sectPr>
          <w:pgSz w:w="11910" w:h="16840"/>
          <w:pgMar w:top="1320" w:right="560" w:bottom="280" w:left="620" w:header="730" w:footer="0" w:gutter="0"/>
          <w:cols w:space="720" w:num="1"/>
        </w:sectPr>
      </w:pPr>
    </w:p>
    <w:p>
      <w:pPr>
        <w:pStyle w:val="8"/>
        <w:numPr>
          <w:ilvl w:val="1"/>
          <w:numId w:val="2"/>
        </w:numPr>
        <w:tabs>
          <w:tab w:val="left" w:pos="3251"/>
          <w:tab w:val="left" w:pos="3252"/>
        </w:tabs>
        <w:spacing w:before="83"/>
        <w:ind w:hanging="700"/>
        <w:jc w:val="left"/>
        <w:rPr>
          <w:b/>
          <w:sz w:val="28"/>
        </w:rPr>
      </w:pPr>
      <w:bookmarkStart w:id="4" w:name="1.1_____PROJECT_OVERVIEW___"/>
      <w:bookmarkEnd w:id="4"/>
      <w:r>
        <w:rPr>
          <w:b/>
          <w:sz w:val="28"/>
        </w:rPr>
        <w:t>PROJECT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OVERVIEW</w:t>
      </w:r>
    </w:p>
    <w:p>
      <w:pPr>
        <w:pStyle w:val="4"/>
        <w:spacing w:before="6"/>
        <w:rPr>
          <w:rFonts w:ascii="Times New Roman"/>
          <w:sz w:val="21"/>
        </w:rPr>
      </w:pPr>
      <w:r>
        <w:pict>
          <v:shape id="_x0000_s2050" o:spid="_x0000_s2050" style="position:absolute;left:0pt;margin-left:41.85pt;margin-top:14.3pt;height:2.85pt;width:519.05pt;mso-position-horizontal-relative:page;mso-wrap-distance-bottom:0pt;mso-wrap-distance-top:0pt;z-index:-251653120;mso-width-relative:page;mso-height-relative:page;" fillcolor="#4471C4" filled="t" stroked="f" coordorigin="838,287" coordsize="10381,57" path="m11218,344l838,299,838,287,11218,332,11218,344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</w:p>
    <w:p>
      <w:pPr>
        <w:pStyle w:val="4"/>
        <w:spacing w:before="6"/>
        <w:rPr>
          <w:rFonts w:ascii="Times New Roman"/>
          <w:sz w:val="37"/>
        </w:rPr>
      </w:pPr>
    </w:p>
    <w:p>
      <w:pPr>
        <w:spacing w:line="316" w:lineRule="auto"/>
        <w:ind w:left="179" w:right="810"/>
        <w:rPr>
          <w:rFonts w:ascii="Times New Roman"/>
          <w:b/>
          <w:sz w:val="28"/>
        </w:rPr>
      </w:pPr>
      <w:bookmarkStart w:id="5" w:name="Our_project_website_is_a_hotel_menu_webs"/>
      <w:bookmarkEnd w:id="5"/>
      <w:r>
        <w:rPr>
          <w:b/>
          <w:sz w:val="28"/>
        </w:rPr>
        <w:t>Our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website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hotel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menu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website</w:t>
      </w:r>
      <w:r>
        <w:rPr>
          <w:rFonts w:ascii="Times New Roman"/>
          <w:b/>
          <w:sz w:val="28"/>
        </w:rPr>
        <w:t xml:space="preserve">. </w:t>
      </w:r>
      <w:r>
        <w:rPr>
          <w:b/>
          <w:sz w:val="28"/>
        </w:rPr>
        <w:t>The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technologies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this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website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are</w:t>
      </w:r>
      <w:r>
        <w:rPr>
          <w:rFonts w:ascii="Times New Roman"/>
          <w:b/>
          <w:sz w:val="28"/>
        </w:rPr>
        <w:t>:</w:t>
      </w:r>
    </w:p>
    <w:p>
      <w:pPr>
        <w:pStyle w:val="4"/>
        <w:spacing w:before="10"/>
        <w:rPr>
          <w:rFonts w:ascii="Times New Roman"/>
          <w:sz w:val="20"/>
        </w:rPr>
      </w:pPr>
    </w:p>
    <w:p>
      <w:pPr>
        <w:pStyle w:val="8"/>
        <w:numPr>
          <w:ilvl w:val="2"/>
          <w:numId w:val="2"/>
        </w:numPr>
        <w:tabs>
          <w:tab w:val="left" w:pos="4730"/>
        </w:tabs>
        <w:spacing w:before="180"/>
        <w:ind w:hanging="421"/>
        <w:rPr>
          <w:rFonts w:ascii="Georgia" w:hAnsi="Georgia"/>
          <w:b/>
          <w:sz w:val="32"/>
        </w:rPr>
      </w:pPr>
      <w:bookmarkStart w:id="6" w:name="HTML"/>
      <w:bookmarkEnd w:id="6"/>
      <w:r>
        <w:rPr>
          <w:rFonts w:ascii="Georgia" w:hAnsi="Georgia"/>
          <w:b/>
          <w:sz w:val="32"/>
        </w:rPr>
        <w:t>HTML</w:t>
      </w:r>
    </w:p>
    <w:p>
      <w:pPr>
        <w:pStyle w:val="4"/>
        <w:spacing w:before="7"/>
        <w:rPr>
          <w:rFonts w:ascii="Georgia"/>
          <w:sz w:val="46"/>
        </w:rPr>
      </w:pPr>
    </w:p>
    <w:p>
      <w:pPr>
        <w:pStyle w:val="8"/>
        <w:numPr>
          <w:ilvl w:val="3"/>
          <w:numId w:val="2"/>
        </w:numPr>
        <w:tabs>
          <w:tab w:val="left" w:pos="4920"/>
        </w:tabs>
        <w:spacing w:before="0"/>
        <w:ind w:hanging="421"/>
        <w:rPr>
          <w:rFonts w:ascii="Georgia" w:hAnsi="Georgia"/>
          <w:b/>
          <w:sz w:val="32"/>
        </w:rPr>
      </w:pPr>
      <w:bookmarkStart w:id="7" w:name="CSS"/>
      <w:bookmarkEnd w:id="7"/>
      <w:r>
        <w:rPr>
          <w:rFonts w:ascii="Georgia" w:hAnsi="Georgia"/>
          <w:b/>
          <w:w w:val="105"/>
          <w:sz w:val="32"/>
        </w:rPr>
        <w:t>CSS</w:t>
      </w:r>
    </w:p>
    <w:p>
      <w:pPr>
        <w:pStyle w:val="4"/>
        <w:spacing w:before="9"/>
        <w:rPr>
          <w:rFonts w:ascii="Georgia"/>
          <w:sz w:val="46"/>
        </w:rPr>
      </w:pPr>
    </w:p>
    <w:p>
      <w:pPr>
        <w:pStyle w:val="8"/>
        <w:numPr>
          <w:ilvl w:val="0"/>
          <w:numId w:val="3"/>
        </w:numPr>
        <w:tabs>
          <w:tab w:val="left" w:pos="4120"/>
        </w:tabs>
        <w:spacing w:before="0"/>
        <w:rPr>
          <w:rFonts w:ascii="Georgia" w:hAnsi="Georgia"/>
          <w:b/>
          <w:sz w:val="32"/>
        </w:rPr>
      </w:pPr>
      <w:bookmarkStart w:id="8" w:name="JAVASCRIPT"/>
      <w:bookmarkEnd w:id="8"/>
      <w:r>
        <w:rPr>
          <w:rFonts w:ascii="Georgia" w:hAnsi="Georgia"/>
          <w:b/>
          <w:w w:val="105"/>
          <w:sz w:val="32"/>
        </w:rPr>
        <w:t>JAVASCRIPT</w:t>
      </w:r>
    </w:p>
    <w:p>
      <w:pPr>
        <w:pStyle w:val="4"/>
        <w:rPr>
          <w:rFonts w:ascii="Georgia"/>
          <w:sz w:val="48"/>
        </w:rPr>
      </w:pPr>
    </w:p>
    <w:p>
      <w:pPr>
        <w:pStyle w:val="4"/>
        <w:rPr>
          <w:rFonts w:ascii="Georgia"/>
          <w:sz w:val="48"/>
        </w:rPr>
      </w:pPr>
    </w:p>
    <w:p>
      <w:pPr>
        <w:pStyle w:val="4"/>
        <w:rPr>
          <w:rFonts w:ascii="Georgia"/>
          <w:sz w:val="48"/>
        </w:rPr>
      </w:pPr>
    </w:p>
    <w:p>
      <w:pPr>
        <w:spacing w:before="416"/>
        <w:ind w:left="1708"/>
        <w:rPr>
          <w:rFonts w:ascii="Times New Roman" w:hAnsi="Times New Roman"/>
          <w:b/>
          <w:sz w:val="32"/>
        </w:rPr>
      </w:pPr>
      <w:bookmarkStart w:id="9" w:name="Let’s_start_with_the_introduction_of_HTM"/>
      <w:bookmarkEnd w:id="9"/>
      <w:r>
        <w:rPr>
          <w:rFonts w:ascii="Times New Roman" w:hAnsi="Times New Roman"/>
          <w:b/>
          <w:sz w:val="32"/>
        </w:rPr>
        <w:t>Let’s</w:t>
      </w:r>
      <w:r>
        <w:rPr>
          <w:rFonts w:ascii="Times New Roman" w:hAnsi="Times New Roman"/>
          <w:b/>
          <w:spacing w:val="-2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start</w:t>
      </w:r>
      <w:r>
        <w:rPr>
          <w:rFonts w:ascii="Times New Roman" w:hAnsi="Times New Roman"/>
          <w:b/>
          <w:spacing w:val="-3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with the</w:t>
      </w:r>
      <w:r>
        <w:rPr>
          <w:rFonts w:ascii="Times New Roman" w:hAnsi="Times New Roman"/>
          <w:b/>
          <w:spacing w:val="-5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introduction</w:t>
      </w:r>
      <w:r>
        <w:rPr>
          <w:rFonts w:ascii="Times New Roman" w:hAnsi="Times New Roman"/>
          <w:b/>
          <w:spacing w:val="-2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of</w:t>
      </w:r>
      <w:r>
        <w:rPr>
          <w:rFonts w:ascii="Times New Roman" w:hAnsi="Times New Roman"/>
          <w:b/>
          <w:spacing w:val="-1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HTML</w:t>
      </w:r>
    </w:p>
    <w:p>
      <w:pPr>
        <w:rPr>
          <w:rFonts w:ascii="Times New Roman" w:hAnsi="Times New Roman"/>
          <w:sz w:val="32"/>
        </w:rPr>
        <w:sectPr>
          <w:pgSz w:w="11910" w:h="16840"/>
          <w:pgMar w:top="1320" w:right="560" w:bottom="280" w:left="620" w:header="730" w:footer="0" w:gutter="0"/>
          <w:cols w:space="720" w:num="1"/>
        </w:sectPr>
      </w:pPr>
    </w:p>
    <w:p>
      <w:pPr>
        <w:pStyle w:val="4"/>
        <w:rPr>
          <w:rFonts w:ascii="Times New Roman"/>
          <w:sz w:val="20"/>
        </w:rPr>
      </w:pPr>
      <w:r>
        <w:pict>
          <v:shape id="_x0000_s2051" o:spid="_x0000_s2051" style="position:absolute;left:0pt;margin-left:26.85pt;margin-top:135.65pt;height:4.7pt;width:568.45pt;mso-position-horizontal-relative:page;mso-position-vertical-relative:page;z-index:-251654144;mso-width-relative:page;mso-height-relative:page;" fillcolor="#4471C4" filled="t" stroked="f" coordorigin="538,2713" coordsize="11369,94" path="m538,2807l538,2795,11906,2713,11906,2725,538,2807xe">
            <v:path arrowok="t"/>
            <v:fill on="t" focussize="0,0"/>
            <v:stroke on="f"/>
            <v:imagedata o:title=""/>
            <o:lock v:ext="edit"/>
          </v:shape>
        </w:pict>
      </w:r>
    </w:p>
    <w:p>
      <w:pPr>
        <w:pStyle w:val="4"/>
        <w:rPr>
          <w:rFonts w:ascii="Times New Roman"/>
          <w:sz w:val="20"/>
        </w:rPr>
      </w:pPr>
    </w:p>
    <w:p>
      <w:pPr>
        <w:pStyle w:val="4"/>
        <w:rPr>
          <w:rFonts w:ascii="Times New Roman"/>
          <w:sz w:val="20"/>
        </w:rPr>
      </w:pPr>
    </w:p>
    <w:p>
      <w:pPr>
        <w:pStyle w:val="8"/>
        <w:numPr>
          <w:ilvl w:val="1"/>
          <w:numId w:val="2"/>
        </w:numPr>
        <w:tabs>
          <w:tab w:val="left" w:pos="4427"/>
          <w:tab w:val="left" w:pos="4428"/>
        </w:tabs>
        <w:spacing w:before="219"/>
        <w:ind w:left="4427" w:hanging="800"/>
        <w:jc w:val="left"/>
        <w:rPr>
          <w:b/>
          <w:sz w:val="32"/>
        </w:rPr>
      </w:pPr>
      <w:r>
        <w:rPr>
          <w:b/>
          <w:sz w:val="32"/>
        </w:rPr>
        <w:t>HTML</w:t>
      </w:r>
    </w:p>
    <w:p>
      <w:pPr>
        <w:pStyle w:val="4"/>
        <w:rPr>
          <w:rFonts w:ascii="Times New Roman"/>
          <w:sz w:val="34"/>
        </w:rPr>
      </w:pPr>
    </w:p>
    <w:p>
      <w:pPr>
        <w:spacing w:before="209"/>
        <w:ind w:left="179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INTRODUCTION:</w:t>
      </w:r>
    </w:p>
    <w:p>
      <w:pPr>
        <w:pStyle w:val="8"/>
        <w:numPr>
          <w:ilvl w:val="0"/>
          <w:numId w:val="4"/>
        </w:numPr>
        <w:tabs>
          <w:tab w:val="left" w:pos="599"/>
          <w:tab w:val="left" w:pos="600"/>
        </w:tabs>
        <w:spacing w:before="183"/>
        <w:ind w:hanging="421"/>
        <w:rPr>
          <w:b/>
          <w:sz w:val="28"/>
        </w:rPr>
      </w:pPr>
      <w:r>
        <w:rPr>
          <w:b/>
          <w:sz w:val="28"/>
        </w:rPr>
        <w:t>What is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HTML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?</w:t>
      </w:r>
    </w:p>
    <w:p>
      <w:pPr>
        <w:pStyle w:val="8"/>
        <w:numPr>
          <w:ilvl w:val="0"/>
          <w:numId w:val="4"/>
        </w:numPr>
        <w:tabs>
          <w:tab w:val="left" w:pos="599"/>
          <w:tab w:val="left" w:pos="600"/>
        </w:tabs>
        <w:spacing w:before="160"/>
        <w:ind w:hanging="421"/>
        <w:rPr>
          <w:b/>
          <w:sz w:val="24"/>
        </w:rPr>
      </w:pPr>
      <w:r>
        <w:rPr>
          <w:b/>
          <w:sz w:val="24"/>
        </w:rPr>
        <w:t>HTML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stands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Hyper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Text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Markup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Language</w:t>
      </w:r>
    </w:p>
    <w:p>
      <w:pPr>
        <w:pStyle w:val="8"/>
        <w:numPr>
          <w:ilvl w:val="0"/>
          <w:numId w:val="4"/>
        </w:numPr>
        <w:tabs>
          <w:tab w:val="left" w:pos="599"/>
          <w:tab w:val="left" w:pos="600"/>
        </w:tabs>
        <w:ind w:hanging="421"/>
        <w:rPr>
          <w:b/>
          <w:sz w:val="24"/>
        </w:rPr>
      </w:pPr>
      <w:r>
        <w:rPr>
          <w:b/>
          <w:sz w:val="24"/>
        </w:rPr>
        <w:t>HTML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 standard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markup language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creating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Web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pages</w:t>
      </w:r>
    </w:p>
    <w:p>
      <w:pPr>
        <w:pStyle w:val="8"/>
        <w:numPr>
          <w:ilvl w:val="0"/>
          <w:numId w:val="4"/>
        </w:numPr>
        <w:tabs>
          <w:tab w:val="left" w:pos="599"/>
          <w:tab w:val="left" w:pos="600"/>
        </w:tabs>
        <w:ind w:hanging="421"/>
        <w:rPr>
          <w:b/>
          <w:sz w:val="24"/>
        </w:rPr>
      </w:pPr>
      <w:r>
        <w:rPr>
          <w:b/>
          <w:sz w:val="24"/>
        </w:rPr>
        <w:t>HTML consists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series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elements</w:t>
      </w:r>
    </w:p>
    <w:p>
      <w:pPr>
        <w:pStyle w:val="8"/>
        <w:numPr>
          <w:ilvl w:val="0"/>
          <w:numId w:val="4"/>
        </w:numPr>
        <w:tabs>
          <w:tab w:val="left" w:pos="599"/>
          <w:tab w:val="left" w:pos="600"/>
        </w:tabs>
        <w:ind w:hanging="421"/>
        <w:rPr>
          <w:b/>
          <w:sz w:val="24"/>
        </w:rPr>
      </w:pPr>
      <w:r>
        <w:rPr>
          <w:b/>
          <w:sz w:val="24"/>
        </w:rPr>
        <w:t>HTML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elements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browser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how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display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content.</w:t>
      </w:r>
    </w:p>
    <w:p>
      <w:pPr>
        <w:pStyle w:val="8"/>
        <w:numPr>
          <w:ilvl w:val="0"/>
          <w:numId w:val="4"/>
        </w:numPr>
        <w:tabs>
          <w:tab w:val="left" w:pos="599"/>
          <w:tab w:val="left" w:pos="600"/>
          <w:tab w:val="left" w:pos="6291"/>
        </w:tabs>
        <w:spacing w:line="343" w:lineRule="auto"/>
        <w:ind w:right="863"/>
        <w:rPr>
          <w:b/>
          <w:sz w:val="24"/>
        </w:rPr>
      </w:pPr>
      <w:r>
        <w:rPr>
          <w:b/>
          <w:sz w:val="24"/>
        </w:rPr>
        <w:t>HTML</w:t>
      </w:r>
      <w:r>
        <w:rPr>
          <w:b/>
          <w:spacing w:val="85"/>
          <w:sz w:val="24"/>
        </w:rPr>
        <w:t xml:space="preserve"> </w:t>
      </w:r>
      <w:r>
        <w:rPr>
          <w:b/>
          <w:sz w:val="24"/>
        </w:rPr>
        <w:t>elements</w:t>
      </w:r>
      <w:r>
        <w:rPr>
          <w:b/>
          <w:spacing w:val="83"/>
          <w:sz w:val="24"/>
        </w:rPr>
        <w:t xml:space="preserve"> </w:t>
      </w:r>
      <w:r>
        <w:rPr>
          <w:b/>
          <w:sz w:val="24"/>
        </w:rPr>
        <w:t>label</w:t>
      </w:r>
      <w:r>
        <w:rPr>
          <w:b/>
          <w:spacing w:val="86"/>
          <w:sz w:val="24"/>
        </w:rPr>
        <w:t xml:space="preserve"> </w:t>
      </w:r>
      <w:r>
        <w:rPr>
          <w:b/>
          <w:sz w:val="24"/>
        </w:rPr>
        <w:t>pieces</w:t>
      </w:r>
      <w:r>
        <w:rPr>
          <w:b/>
          <w:spacing w:val="8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87"/>
          <w:sz w:val="24"/>
        </w:rPr>
        <w:t xml:space="preserve"> </w:t>
      </w:r>
      <w:r>
        <w:rPr>
          <w:b/>
          <w:sz w:val="24"/>
        </w:rPr>
        <w:t>content</w:t>
      </w:r>
      <w:r>
        <w:rPr>
          <w:b/>
          <w:spacing w:val="82"/>
          <w:sz w:val="24"/>
        </w:rPr>
        <w:t xml:space="preserve"> </w:t>
      </w:r>
      <w:r>
        <w:rPr>
          <w:b/>
          <w:sz w:val="24"/>
        </w:rPr>
        <w:t>such</w:t>
      </w:r>
      <w:r>
        <w:rPr>
          <w:b/>
          <w:spacing w:val="85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z w:val="24"/>
        </w:rPr>
        <w:tab/>
      </w:r>
      <w:r>
        <w:rPr>
          <w:b/>
          <w:sz w:val="24"/>
        </w:rPr>
        <w:t>“this</w:t>
      </w:r>
      <w:r>
        <w:rPr>
          <w:b/>
          <w:spacing w:val="29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28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25"/>
          <w:sz w:val="24"/>
        </w:rPr>
        <w:t xml:space="preserve"> </w:t>
      </w:r>
      <w:r>
        <w:rPr>
          <w:b/>
          <w:sz w:val="24"/>
        </w:rPr>
        <w:t>heading”</w:t>
      </w:r>
      <w:r>
        <w:rPr>
          <w:b/>
          <w:spacing w:val="25"/>
          <w:sz w:val="24"/>
        </w:rPr>
        <w:t xml:space="preserve"> </w:t>
      </w:r>
      <w:r>
        <w:rPr>
          <w:b/>
          <w:sz w:val="24"/>
        </w:rPr>
        <w:t>,</w:t>
      </w:r>
      <w:r>
        <w:rPr>
          <w:b/>
          <w:spacing w:val="25"/>
          <w:sz w:val="24"/>
        </w:rPr>
        <w:t xml:space="preserve"> </w:t>
      </w:r>
      <w:r>
        <w:rPr>
          <w:b/>
          <w:sz w:val="24"/>
        </w:rPr>
        <w:t>“this</w:t>
      </w:r>
      <w:r>
        <w:rPr>
          <w:b/>
          <w:spacing w:val="28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28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paragraph”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,”this is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a link” , etc.</w:t>
      </w:r>
    </w:p>
    <w:p>
      <w:pPr>
        <w:pStyle w:val="4"/>
        <w:rPr>
          <w:rFonts w:ascii="Times New Roman"/>
          <w:sz w:val="26"/>
        </w:rPr>
      </w:pPr>
    </w:p>
    <w:p>
      <w:pPr>
        <w:pStyle w:val="4"/>
        <w:rPr>
          <w:rFonts w:ascii="Times New Roman"/>
          <w:sz w:val="26"/>
        </w:rPr>
      </w:pPr>
    </w:p>
    <w:p>
      <w:pPr>
        <w:pStyle w:val="4"/>
        <w:rPr>
          <w:rFonts w:ascii="Times New Roman"/>
          <w:sz w:val="26"/>
        </w:rPr>
      </w:pPr>
    </w:p>
    <w:p>
      <w:pPr>
        <w:pStyle w:val="4"/>
        <w:spacing w:before="5"/>
        <w:rPr>
          <w:rFonts w:ascii="Times New Roman"/>
          <w:sz w:val="37"/>
        </w:rPr>
      </w:pPr>
    </w:p>
    <w:p>
      <w:pPr>
        <w:ind w:left="179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CODE:</w:t>
      </w:r>
    </w:p>
    <w:p>
      <w:pPr>
        <w:rPr>
          <w:rFonts w:ascii="Times New Roman"/>
          <w:sz w:val="36"/>
        </w:rPr>
        <w:sectPr>
          <w:pgSz w:w="11910" w:h="16840"/>
          <w:pgMar w:top="1320" w:right="560" w:bottom="280" w:left="620" w:header="730" w:footer="0" w:gutter="0"/>
          <w:cols w:space="720" w:num="1"/>
        </w:sectPr>
      </w:pPr>
    </w:p>
    <w:p>
      <w:pPr>
        <w:pStyle w:val="4"/>
        <w:spacing w:before="1"/>
        <w:rPr>
          <w:rFonts w:ascii="Times New Roman"/>
          <w:sz w:val="7"/>
        </w:rPr>
      </w:pPr>
    </w:p>
    <w:p>
      <w:pPr>
        <w:pStyle w:val="4"/>
        <w:ind w:left="179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  <w:drawing>
          <wp:inline distT="0" distB="0" distL="0" distR="0">
            <wp:extent cx="6122035" cy="398208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2065" cy="398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/>
          <w:sz w:val="20"/>
        </w:rPr>
        <w:sectPr>
          <w:pgSz w:w="11910" w:h="16840"/>
          <w:pgMar w:top="1320" w:right="560" w:bottom="280" w:left="620" w:header="730" w:footer="0" w:gutter="0"/>
          <w:cols w:space="720" w:num="1"/>
        </w:sectPr>
      </w:pPr>
    </w:p>
    <w:p>
      <w:pPr>
        <w:pStyle w:val="4"/>
        <w:spacing w:before="1"/>
        <w:rPr>
          <w:rFonts w:ascii="Times New Roman"/>
          <w:sz w:val="7"/>
        </w:rPr>
      </w:pPr>
      <w:r>
        <w:pict>
          <v:shape id="_x0000_s2052" o:spid="_x0000_s2052" style="position:absolute;left:0pt;margin-left:25.35pt;margin-top:614.95pt;height:3.4pt;width:569.95pt;mso-position-horizontal-relative:page;mso-position-vertical-relative:page;z-index:-251654144;mso-width-relative:page;mso-height-relative:page;" fillcolor="#4471C4" filled="t" stroked="f" coordorigin="508,12299" coordsize="11399,68" path="m508,12367l508,12355,11906,12299,11906,12311,508,12367xe">
            <v:path arrowok="t"/>
            <v:fill on="t" focussize="0,0"/>
            <v:stroke on="f"/>
            <v:imagedata o:title=""/>
            <o:lock v:ext="edit"/>
          </v:shape>
        </w:pict>
      </w:r>
    </w:p>
    <w:p>
      <w:pPr>
        <w:pStyle w:val="4"/>
        <w:ind w:left="169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  <w:drawing>
          <wp:inline distT="0" distB="0" distL="0" distR="0">
            <wp:extent cx="6626860" cy="557085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7100" cy="557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/>
          <w:sz w:val="20"/>
        </w:rPr>
      </w:pPr>
    </w:p>
    <w:p>
      <w:pPr>
        <w:pStyle w:val="4"/>
        <w:rPr>
          <w:rFonts w:ascii="Times New Roman"/>
          <w:sz w:val="20"/>
        </w:rPr>
      </w:pPr>
    </w:p>
    <w:p>
      <w:pPr>
        <w:pStyle w:val="4"/>
        <w:rPr>
          <w:rFonts w:ascii="Times New Roman"/>
          <w:sz w:val="20"/>
        </w:rPr>
      </w:pPr>
    </w:p>
    <w:p>
      <w:pPr>
        <w:pStyle w:val="4"/>
        <w:rPr>
          <w:rFonts w:ascii="Times New Roman"/>
          <w:sz w:val="20"/>
        </w:rPr>
      </w:pPr>
    </w:p>
    <w:p>
      <w:pPr>
        <w:pStyle w:val="4"/>
        <w:rPr>
          <w:rFonts w:ascii="Times New Roman"/>
          <w:sz w:val="20"/>
        </w:rPr>
      </w:pPr>
    </w:p>
    <w:p>
      <w:pPr>
        <w:pStyle w:val="8"/>
        <w:numPr>
          <w:ilvl w:val="1"/>
          <w:numId w:val="2"/>
        </w:numPr>
        <w:tabs>
          <w:tab w:val="left" w:pos="4499"/>
          <w:tab w:val="left" w:pos="4500"/>
        </w:tabs>
        <w:spacing w:before="263" w:after="79"/>
        <w:ind w:left="4499" w:hanging="901"/>
        <w:jc w:val="left"/>
        <w:rPr>
          <w:rFonts w:ascii="Arial"/>
          <w:b/>
          <w:sz w:val="36"/>
        </w:rPr>
      </w:pPr>
      <w:r>
        <w:rPr>
          <w:rFonts w:ascii="Arial"/>
          <w:b/>
          <w:sz w:val="36"/>
        </w:rPr>
        <w:t>CSS</w:t>
      </w:r>
    </w:p>
    <w:p>
      <w:pPr>
        <w:pStyle w:val="4"/>
        <w:spacing w:line="105" w:lineRule="exact"/>
        <w:ind w:left="-238"/>
        <w:rPr>
          <w:b w:val="0"/>
          <w:sz w:val="10"/>
        </w:rPr>
      </w:pPr>
      <w:r>
        <w:rPr>
          <w:b w:val="0"/>
          <w:position w:val="-1"/>
          <w:sz w:val="10"/>
        </w:rPr>
        <w:pict>
          <v:group id="_x0000_s2053" o:spid="_x0000_s2053" o:spt="203" style="height:5.25pt;width:0.6pt;" coordsize="12,105">
            <o:lock v:ext="edit"/>
            <v:rect id="_x0000_s2054" o:spid="_x0000_s2054" o:spt="1" style="position:absolute;left:0;top:0;height:105;width:12;" fillcolor="#4471C4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4"/>
        <w:spacing w:before="1"/>
        <w:rPr>
          <w:sz w:val="38"/>
        </w:rPr>
      </w:pPr>
    </w:p>
    <w:p>
      <w:pPr>
        <w:ind w:left="169"/>
        <w:rPr>
          <w:rFonts w:ascii="Times New Roman"/>
          <w:b/>
          <w:sz w:val="36"/>
        </w:rPr>
      </w:pPr>
      <w:r>
        <w:pict>
          <v:shape id="_x0000_s2055" o:spid="_x0000_s2055" style="position:absolute;left:0pt;margin-left:36.6pt;margin-top:23.25pt;height:1.35pt;width:151.55pt;mso-position-horizontal-relative:page;mso-wrap-distance-bottom:0pt;mso-wrap-distance-top:0pt;z-index:-251652096;mso-width-relative:page;mso-height-relative:page;" fillcolor="#4471C4" filled="t" stroked="f" coordorigin="733,465" coordsize="3031,27" path="m733,492l733,480,3763,465,3763,477,733,492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rPr>
          <w:rFonts w:ascii="Times New Roman"/>
          <w:b/>
          <w:sz w:val="36"/>
        </w:rPr>
        <w:t>INTRODUCTION:</w:t>
      </w:r>
    </w:p>
    <w:p>
      <w:pPr>
        <w:spacing w:before="124"/>
        <w:ind w:left="169"/>
        <w:rPr>
          <w:rFonts w:ascii="Times New Roman"/>
          <w:b/>
          <w:sz w:val="32"/>
        </w:rPr>
      </w:pPr>
      <w:r>
        <w:rPr>
          <w:b/>
          <w:sz w:val="32"/>
        </w:rPr>
        <w:t>What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is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CSS</w:t>
      </w:r>
      <w:r>
        <w:rPr>
          <w:b/>
          <w:spacing w:val="-3"/>
          <w:sz w:val="32"/>
        </w:rPr>
        <w:t xml:space="preserve"> </w:t>
      </w:r>
      <w:r>
        <w:rPr>
          <w:rFonts w:ascii="Times New Roman"/>
          <w:b/>
          <w:sz w:val="32"/>
        </w:rPr>
        <w:t>?</w:t>
      </w:r>
    </w:p>
    <w:p>
      <w:pPr>
        <w:spacing w:before="285"/>
        <w:ind w:left="179"/>
        <w:rPr>
          <w:b/>
          <w:sz w:val="28"/>
        </w:rPr>
      </w:pPr>
      <w:r>
        <w:rPr>
          <w:b/>
          <w:sz w:val="28"/>
        </w:rPr>
        <w:t>CSS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stands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Cascading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Style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Sheets</w:t>
      </w:r>
    </w:p>
    <w:p>
      <w:pPr>
        <w:spacing w:before="160" w:line="360" w:lineRule="auto"/>
        <w:ind w:left="599" w:right="810" w:hanging="420"/>
        <w:rPr>
          <w:b/>
          <w:sz w:val="28"/>
        </w:rPr>
      </w:pPr>
      <w:r>
        <w:rPr>
          <w:b/>
          <w:sz w:val="28"/>
        </w:rPr>
        <w:t>CSS</w:t>
      </w:r>
      <w:r>
        <w:rPr>
          <w:b/>
          <w:spacing w:val="67"/>
          <w:sz w:val="28"/>
        </w:rPr>
        <w:t xml:space="preserve"> </w:t>
      </w:r>
      <w:r>
        <w:rPr>
          <w:b/>
          <w:sz w:val="28"/>
        </w:rPr>
        <w:t>describes</w:t>
      </w:r>
      <w:r>
        <w:rPr>
          <w:b/>
          <w:spacing w:val="65"/>
          <w:sz w:val="28"/>
        </w:rPr>
        <w:t xml:space="preserve"> </w:t>
      </w:r>
      <w:r>
        <w:rPr>
          <w:b/>
          <w:sz w:val="28"/>
        </w:rPr>
        <w:t>how</w:t>
      </w:r>
      <w:r>
        <w:rPr>
          <w:b/>
          <w:spacing w:val="68"/>
          <w:sz w:val="28"/>
        </w:rPr>
        <w:t xml:space="preserve"> </w:t>
      </w:r>
      <w:r>
        <w:rPr>
          <w:b/>
          <w:sz w:val="28"/>
        </w:rPr>
        <w:t>HTML</w:t>
      </w:r>
      <w:r>
        <w:rPr>
          <w:b/>
          <w:spacing w:val="66"/>
          <w:sz w:val="28"/>
        </w:rPr>
        <w:t xml:space="preserve"> </w:t>
      </w:r>
      <w:r>
        <w:rPr>
          <w:b/>
          <w:sz w:val="28"/>
        </w:rPr>
        <w:t>elements</w:t>
      </w:r>
      <w:r>
        <w:rPr>
          <w:b/>
          <w:spacing w:val="70"/>
          <w:sz w:val="28"/>
        </w:rPr>
        <w:t xml:space="preserve"> </w:t>
      </w:r>
      <w:r>
        <w:rPr>
          <w:b/>
          <w:sz w:val="28"/>
        </w:rPr>
        <w:t>are</w:t>
      </w:r>
      <w:r>
        <w:rPr>
          <w:b/>
          <w:spacing w:val="6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69"/>
          <w:sz w:val="28"/>
        </w:rPr>
        <w:t xml:space="preserve"> </w:t>
      </w:r>
      <w:r>
        <w:rPr>
          <w:b/>
          <w:sz w:val="28"/>
        </w:rPr>
        <w:t>be</w:t>
      </w:r>
      <w:r>
        <w:rPr>
          <w:b/>
          <w:spacing w:val="65"/>
          <w:sz w:val="28"/>
        </w:rPr>
        <w:t xml:space="preserve"> </w:t>
      </w:r>
      <w:r>
        <w:rPr>
          <w:b/>
          <w:sz w:val="28"/>
        </w:rPr>
        <w:t>displayed</w:t>
      </w:r>
      <w:r>
        <w:rPr>
          <w:b/>
          <w:spacing w:val="69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67"/>
          <w:sz w:val="28"/>
        </w:rPr>
        <w:t xml:space="preserve"> </w:t>
      </w:r>
      <w:r>
        <w:rPr>
          <w:b/>
          <w:sz w:val="28"/>
        </w:rPr>
        <w:t>screen</w:t>
      </w:r>
      <w:r>
        <w:rPr>
          <w:b/>
          <w:spacing w:val="69"/>
          <w:sz w:val="28"/>
        </w:rPr>
        <w:t xml:space="preserve"> </w:t>
      </w:r>
      <w:r>
        <w:rPr>
          <w:b/>
          <w:sz w:val="28"/>
        </w:rPr>
        <w:t>,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paper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, or in other media</w:t>
      </w:r>
    </w:p>
    <w:p>
      <w:pPr>
        <w:spacing w:line="360" w:lineRule="auto"/>
        <w:rPr>
          <w:sz w:val="28"/>
        </w:rPr>
        <w:sectPr>
          <w:pgSz w:w="11910" w:h="16840"/>
          <w:pgMar w:top="1320" w:right="560" w:bottom="280" w:left="620" w:header="730" w:footer="0" w:gutter="0"/>
          <w:cols w:space="720" w:num="1"/>
        </w:sectPr>
      </w:pPr>
    </w:p>
    <w:p>
      <w:pPr>
        <w:spacing w:before="81" w:line="360" w:lineRule="auto"/>
        <w:ind w:left="599" w:right="810" w:hanging="420"/>
        <w:rPr>
          <w:b/>
          <w:sz w:val="28"/>
        </w:rPr>
      </w:pPr>
      <w:r>
        <w:rPr>
          <w:b/>
          <w:sz w:val="28"/>
        </w:rPr>
        <w:t>CSS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</w:rPr>
        <w:t>saves</w:t>
      </w:r>
      <w:r>
        <w:rPr>
          <w:b/>
          <w:spacing w:val="6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6"/>
          <w:sz w:val="28"/>
        </w:rPr>
        <w:t xml:space="preserve"> </w:t>
      </w:r>
      <w:r>
        <w:rPr>
          <w:b/>
          <w:sz w:val="28"/>
        </w:rPr>
        <w:t>lot</w:t>
      </w:r>
      <w:r>
        <w:rPr>
          <w:b/>
          <w:spacing w:val="9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</w:rPr>
        <w:t>work</w:t>
      </w:r>
      <w:r>
        <w:rPr>
          <w:b/>
          <w:spacing w:val="6"/>
          <w:sz w:val="28"/>
        </w:rPr>
        <w:t xml:space="preserve"> </w:t>
      </w:r>
      <w:r>
        <w:rPr>
          <w:b/>
          <w:sz w:val="28"/>
        </w:rPr>
        <w:t>.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</w:rPr>
        <w:t>It</w:t>
      </w:r>
      <w:r>
        <w:rPr>
          <w:b/>
          <w:spacing w:val="9"/>
          <w:sz w:val="28"/>
        </w:rPr>
        <w:t xml:space="preserve"> </w:t>
      </w:r>
      <w:r>
        <w:rPr>
          <w:b/>
          <w:sz w:val="28"/>
        </w:rPr>
        <w:t>can</w:t>
      </w:r>
      <w:r>
        <w:rPr>
          <w:b/>
          <w:spacing w:val="7"/>
          <w:sz w:val="28"/>
        </w:rPr>
        <w:t xml:space="preserve"> </w:t>
      </w:r>
      <w:r>
        <w:rPr>
          <w:b/>
          <w:sz w:val="28"/>
        </w:rPr>
        <w:t>control</w:t>
      </w:r>
      <w:r>
        <w:rPr>
          <w:b/>
          <w:spacing w:val="6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6"/>
          <w:sz w:val="28"/>
        </w:rPr>
        <w:t xml:space="preserve"> </w:t>
      </w:r>
      <w:r>
        <w:rPr>
          <w:b/>
          <w:sz w:val="28"/>
        </w:rPr>
        <w:t>layout</w:t>
      </w:r>
      <w:r>
        <w:rPr>
          <w:b/>
          <w:spacing w:val="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9"/>
          <w:sz w:val="28"/>
        </w:rPr>
        <w:t xml:space="preserve"> </w:t>
      </w:r>
      <w:r>
        <w:rPr>
          <w:b/>
          <w:sz w:val="28"/>
        </w:rPr>
        <w:t>multiple</w:t>
      </w:r>
      <w:r>
        <w:rPr>
          <w:b/>
          <w:spacing w:val="6"/>
          <w:sz w:val="28"/>
        </w:rPr>
        <w:t xml:space="preserve"> </w:t>
      </w:r>
      <w:r>
        <w:rPr>
          <w:b/>
          <w:sz w:val="28"/>
        </w:rPr>
        <w:t>web</w:t>
      </w:r>
      <w:r>
        <w:rPr>
          <w:b/>
          <w:spacing w:val="6"/>
          <w:sz w:val="28"/>
        </w:rPr>
        <w:t xml:space="preserve"> </w:t>
      </w:r>
      <w:r>
        <w:rPr>
          <w:b/>
          <w:sz w:val="28"/>
        </w:rPr>
        <w:t>pages</w:t>
      </w:r>
      <w:r>
        <w:rPr>
          <w:b/>
          <w:spacing w:val="-74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once</w:t>
      </w:r>
    </w:p>
    <w:p>
      <w:pPr>
        <w:spacing w:before="2"/>
        <w:ind w:left="179"/>
        <w:rPr>
          <w:b/>
          <w:sz w:val="28"/>
        </w:rPr>
      </w:pPr>
      <w:r>
        <w:rPr>
          <w:b/>
          <w:sz w:val="28"/>
        </w:rPr>
        <w:t>External</w:t>
      </w:r>
      <w:r>
        <w:rPr>
          <w:b/>
          <w:spacing w:val="74"/>
          <w:sz w:val="28"/>
        </w:rPr>
        <w:t xml:space="preserve"> </w:t>
      </w:r>
      <w:r>
        <w:rPr>
          <w:b/>
          <w:sz w:val="28"/>
        </w:rPr>
        <w:t>style</w:t>
      </w:r>
      <w:r>
        <w:rPr>
          <w:rFonts w:hint="default"/>
          <w:b/>
          <w:sz w:val="28"/>
          <w:lang w:val="en-IN"/>
        </w:rPr>
        <w:t xml:space="preserve"> </w:t>
      </w:r>
      <w:r>
        <w:rPr>
          <w:b/>
          <w:sz w:val="28"/>
        </w:rPr>
        <w:t>sheets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are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stored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CSS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files</w:t>
      </w:r>
    </w:p>
    <w:p>
      <w:pPr>
        <w:pStyle w:val="4"/>
        <w:rPr>
          <w:sz w:val="30"/>
        </w:rPr>
      </w:pPr>
    </w:p>
    <w:p>
      <w:pPr>
        <w:pStyle w:val="4"/>
        <w:spacing w:before="4"/>
        <w:rPr>
          <w:sz w:val="28"/>
        </w:rPr>
      </w:pPr>
    </w:p>
    <w:p>
      <w:pPr>
        <w:ind w:left="179"/>
        <w:rPr>
          <w:rFonts w:ascii="Times New Roman"/>
          <w:b/>
          <w:sz w:val="36"/>
        </w:rPr>
      </w:pPr>
      <w:r>
        <w:rPr>
          <w:b/>
          <w:sz w:val="36"/>
        </w:rPr>
        <w:t>CODE</w:t>
      </w:r>
      <w:r>
        <w:rPr>
          <w:rFonts w:ascii="Times New Roman"/>
          <w:b/>
          <w:sz w:val="36"/>
        </w:rPr>
        <w:t>:</w:t>
      </w:r>
    </w:p>
    <w:p>
      <w:pPr>
        <w:pStyle w:val="4"/>
        <w:spacing w:before="4"/>
        <w:rPr>
          <w:rFonts w:ascii="Times New Roman"/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507365</wp:posOffset>
            </wp:positionH>
            <wp:positionV relativeFrom="paragraph">
              <wp:posOffset>202565</wp:posOffset>
            </wp:positionV>
            <wp:extent cx="4159250" cy="487553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9108" cy="4875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/>
          <w:sz w:val="24"/>
        </w:rPr>
        <w:sectPr>
          <w:pgSz w:w="11910" w:h="16840"/>
          <w:pgMar w:top="1320" w:right="560" w:bottom="280" w:left="620" w:header="730" w:footer="0" w:gutter="0"/>
          <w:cols w:space="720" w:num="1"/>
        </w:sectPr>
      </w:pPr>
    </w:p>
    <w:p>
      <w:pPr>
        <w:pStyle w:val="4"/>
        <w:spacing w:before="1"/>
        <w:rPr>
          <w:rFonts w:ascii="Times New Roman"/>
          <w:sz w:val="7"/>
        </w:rPr>
      </w:pPr>
    </w:p>
    <w:p>
      <w:pPr>
        <w:pStyle w:val="4"/>
        <w:ind w:left="179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  <w:drawing>
          <wp:inline distT="0" distB="0" distL="0" distR="0">
            <wp:extent cx="5636260" cy="894715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6483" cy="894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/>
          <w:sz w:val="20"/>
        </w:rPr>
        <w:sectPr>
          <w:pgSz w:w="11910" w:h="16840"/>
          <w:pgMar w:top="1320" w:right="560" w:bottom="280" w:left="620" w:header="730" w:footer="0" w:gutter="0"/>
          <w:cols w:space="720" w:num="1"/>
        </w:sectPr>
      </w:pPr>
    </w:p>
    <w:p>
      <w:pPr>
        <w:pStyle w:val="8"/>
        <w:numPr>
          <w:ilvl w:val="1"/>
          <w:numId w:val="2"/>
        </w:numPr>
        <w:tabs>
          <w:tab w:val="left" w:pos="3697"/>
          <w:tab w:val="left" w:pos="3698"/>
        </w:tabs>
        <w:spacing w:before="83"/>
        <w:ind w:left="3697" w:hanging="1345"/>
        <w:jc w:val="left"/>
        <w:rPr>
          <w:rFonts w:ascii="Arial"/>
          <w:b/>
          <w:sz w:val="44"/>
        </w:rPr>
      </w:pPr>
      <w:r>
        <w:pict>
          <v:shape id="_x0000_s2056" o:spid="_x0000_s2056" style="position:absolute;left:0pt;margin-left:31.15pt;margin-top:116.55pt;height:6.6pt;width:555.65pt;mso-position-horizontal-relative:page;mso-position-vertical-relative:page;z-index:251660288;mso-width-relative:page;mso-height-relative:page;" fillcolor="#4471C4" filled="t" stroked="f" coordorigin="624,2331" coordsize="11113,132" path="m11736,2463l624,2343,624,2331,11736,2451,11736,2463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rFonts w:ascii="Arial"/>
          <w:b/>
          <w:sz w:val="44"/>
        </w:rPr>
        <w:t>JAVASCRIPT</w:t>
      </w:r>
    </w:p>
    <w:p>
      <w:pPr>
        <w:pStyle w:val="4"/>
        <w:spacing w:before="10"/>
        <w:rPr>
          <w:sz w:val="57"/>
        </w:rPr>
      </w:pPr>
    </w:p>
    <w:p>
      <w:pPr>
        <w:pStyle w:val="4"/>
        <w:ind w:left="752"/>
        <w:rPr>
          <w:rFonts w:ascii="Times New Roman"/>
        </w:rPr>
      </w:pPr>
      <w:r>
        <w:pict>
          <v:rect id="_x0000_s2057" o:spid="_x0000_s2057" o:spt="1" style="position:absolute;left:0pt;margin-left:62.4pt;margin-top:26.7pt;height:0.6pt;width:168pt;mso-position-horizontal-relative:page;mso-wrap-distance-bottom:0pt;mso-wrap-distance-top:0pt;z-index:-251651072;mso-width-relative:page;mso-height-relative:page;" fillcolor="#4471C4" filled="t" stroked="f" coordsize="21600,21600">
            <v:path/>
            <v:fill on="t" focussize="0,0"/>
            <v:stroke on="f"/>
            <v:imagedata o:title=""/>
            <o:lock v:ext="edit"/>
            <w10:wrap type="topAndBottom"/>
          </v:rect>
        </w:pict>
      </w:r>
      <w:r>
        <w:rPr>
          <w:rFonts w:ascii="Times New Roman"/>
        </w:rPr>
        <w:t>INTRODUCTION:</w:t>
      </w:r>
    </w:p>
    <w:p>
      <w:pPr>
        <w:pStyle w:val="4"/>
        <w:spacing w:before="8"/>
        <w:rPr>
          <w:rFonts w:ascii="Times New Roman"/>
          <w:sz w:val="48"/>
        </w:rPr>
      </w:pPr>
    </w:p>
    <w:p>
      <w:pPr>
        <w:pStyle w:val="4"/>
        <w:ind w:left="169"/>
        <w:jc w:val="both"/>
        <w:rPr>
          <w:rFonts w:ascii="Times New Roman"/>
        </w:rPr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JavaScript</w:t>
      </w:r>
      <w:r>
        <w:rPr>
          <w:spacing w:val="-3"/>
        </w:rPr>
        <w:t xml:space="preserve"> </w:t>
      </w:r>
      <w:r>
        <w:rPr>
          <w:rFonts w:ascii="Times New Roman"/>
        </w:rPr>
        <w:t>?</w:t>
      </w:r>
    </w:p>
    <w:p>
      <w:pPr>
        <w:pStyle w:val="4"/>
        <w:spacing w:before="354" w:line="360" w:lineRule="auto"/>
        <w:ind w:left="179" w:right="863" w:hanging="10"/>
        <w:jc w:val="both"/>
      </w:pPr>
      <w:r>
        <w:t>JavaScript is a lightweight , cross-platform , and</w:t>
      </w:r>
      <w:r>
        <w:rPr>
          <w:spacing w:val="1"/>
        </w:rPr>
        <w:t xml:space="preserve"> </w:t>
      </w:r>
      <w:r>
        <w:t>interpreted</w:t>
      </w:r>
      <w:r>
        <w:rPr>
          <w:spacing w:val="1"/>
        </w:rPr>
        <w:t xml:space="preserve"> </w:t>
      </w:r>
      <w:r>
        <w:t>compiled</w:t>
      </w:r>
      <w:r>
        <w:rPr>
          <w:spacing w:val="1"/>
        </w:rPr>
        <w:t xml:space="preserve"> </w:t>
      </w:r>
      <w:r>
        <w:t>programming</w:t>
      </w:r>
      <w:r>
        <w:rPr>
          <w:spacing w:val="112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which is also known as the scripting language for</w:t>
      </w:r>
      <w:r>
        <w:rPr>
          <w:spacing w:val="1"/>
        </w:rPr>
        <w:t xml:space="preserve"> </w:t>
      </w:r>
      <w:r>
        <w:rPr>
          <w:spacing w:val="1"/>
          <w:lang w:val="en-IN"/>
        </w:rPr>
        <w:t>web pages</w:t>
      </w:r>
      <w:r>
        <w:t xml:space="preserve"> . It is well-known for the development of</w:t>
      </w:r>
      <w:r>
        <w:rPr>
          <w:spacing w:val="-109"/>
        </w:rPr>
        <w:t xml:space="preserve"> </w:t>
      </w:r>
      <w:r>
        <w:t>web pages, many non-browser environments also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.</w:t>
      </w:r>
      <w:r>
        <w:rPr>
          <w:spacing w:val="1"/>
        </w:rPr>
        <w:t xml:space="preserve"> </w:t>
      </w:r>
      <w:r>
        <w:t>JavaScript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client-side</w:t>
      </w:r>
      <w:r>
        <w:rPr>
          <w:spacing w:val="1"/>
        </w:rPr>
        <w:t xml:space="preserve"> </w:t>
      </w:r>
      <w:r>
        <w:t>developments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side</w:t>
      </w:r>
      <w:r>
        <w:rPr>
          <w:spacing w:val="1"/>
        </w:rPr>
        <w:t xml:space="preserve"> </w:t>
      </w:r>
      <w:r>
        <w:t>developments. JavaScript is both imperative and</w:t>
      </w:r>
      <w:r>
        <w:rPr>
          <w:spacing w:val="1"/>
        </w:rPr>
        <w:t xml:space="preserve"> </w:t>
      </w:r>
      <w:r>
        <w:t>declarative</w:t>
      </w:r>
      <w:r>
        <w:rPr>
          <w:spacing w:val="53"/>
        </w:rPr>
        <w:t xml:space="preserve"> </w:t>
      </w:r>
      <w:r>
        <w:t>type</w:t>
      </w:r>
      <w:r>
        <w:rPr>
          <w:spacing w:val="55"/>
        </w:rPr>
        <w:t xml:space="preserve"> </w:t>
      </w:r>
      <w:r>
        <w:t>of</w:t>
      </w:r>
      <w:r>
        <w:rPr>
          <w:spacing w:val="57"/>
        </w:rPr>
        <w:t xml:space="preserve"> </w:t>
      </w:r>
      <w:r>
        <w:t>language.</w:t>
      </w:r>
      <w:r>
        <w:rPr>
          <w:spacing w:val="54"/>
        </w:rPr>
        <w:t xml:space="preserve"> </w:t>
      </w:r>
      <w:r>
        <w:t>JavaScript</w:t>
      </w:r>
      <w:r>
        <w:rPr>
          <w:spacing w:val="56"/>
        </w:rPr>
        <w:t xml:space="preserve"> </w:t>
      </w:r>
      <w:r>
        <w:t>contains</w:t>
      </w:r>
      <w:r>
        <w:rPr>
          <w:spacing w:val="-108"/>
        </w:rPr>
        <w:t xml:space="preserve"> </w:t>
      </w:r>
      <w:r>
        <w:t>a standard library of objects, like Array , Date, and</w:t>
      </w:r>
      <w:r>
        <w:rPr>
          <w:spacing w:val="1"/>
        </w:rPr>
        <w:t xml:space="preserve"> </w:t>
      </w:r>
      <w:r>
        <w:t>Math , and a core set of language elements like</w:t>
      </w:r>
      <w:r>
        <w:rPr>
          <w:spacing w:val="1"/>
        </w:rPr>
        <w:t xml:space="preserve"> </w:t>
      </w:r>
      <w:r>
        <w:t>operators,control</w:t>
      </w:r>
      <w:r>
        <w:rPr>
          <w:spacing w:val="-3"/>
        </w:rPr>
        <w:t xml:space="preserve"> </w:t>
      </w:r>
      <w:r>
        <w:t>structures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statements.</w:t>
      </w:r>
    </w:p>
    <w:p>
      <w:pPr>
        <w:pStyle w:val="4"/>
        <w:rPr>
          <w:sz w:val="60"/>
        </w:rPr>
      </w:pPr>
    </w:p>
    <w:p>
      <w:pPr>
        <w:pStyle w:val="4"/>
        <w:ind w:left="169"/>
      </w:pPr>
      <w:r>
        <w:t>CODE:</w:t>
      </w:r>
    </w:p>
    <w:p>
      <w:pPr>
        <w:pStyle w:val="4"/>
        <w:spacing w:before="8"/>
        <w:rPr>
          <w:sz w:val="15"/>
        </w:rPr>
      </w:pPr>
      <w:r>
        <w:pict>
          <v:group id="_x0000_s2058" o:spid="_x0000_s2058" o:spt="203" style="position:absolute;left:0pt;margin-left:32.4pt;margin-top:10.95pt;height:49pt;width:494.3pt;mso-position-horizontal-relative:page;mso-wrap-distance-bottom:0pt;mso-wrap-distance-top:0pt;z-index:-251650048;mso-width-relative:page;mso-height-relative:page;" coordorigin="649,219" coordsize="9886,980">
            <o:lock v:ext="edit"/>
            <v:shape id="_x0000_s2059" o:spid="_x0000_s2059" style="position:absolute;left:1372;top:229;height:970;width:9162;" fillcolor="#000000" filled="t" stroked="f" coordorigin="1372,229" coordsize="9162,970" path="m10534,229l1372,229,1372,591,1372,954,1372,1199,10534,1199,10534,954,10534,591,10534,229xe">
              <v:path arrowok="t"/>
              <v:fill on="t" focussize="0,0"/>
              <v:stroke on="f"/>
              <v:imagedata o:title=""/>
              <o:lock v:ext="edit"/>
            </v:shape>
            <v:shape id="_x0000_s2060" o:spid="_x0000_s2060" style="position:absolute;left:648;top:219;height:36;width:1561;" fillcolor="#4471C4" filled="t" stroked="f" coordorigin="649,219" coordsize="1561,36" path="m2209,255l649,231,649,219,2209,243,2209,255xe">
              <v:path arrowok="t"/>
              <v:fill on="t" focussize="0,0"/>
              <v:stroke on="f"/>
              <v:imagedata o:title=""/>
              <o:lock v:ext="edit"/>
            </v:shape>
            <w10:wrap type="topAndBottom"/>
          </v:group>
        </w:pict>
      </w:r>
    </w:p>
    <w:p>
      <w:pPr>
        <w:rPr>
          <w:sz w:val="15"/>
        </w:rPr>
        <w:sectPr>
          <w:pgSz w:w="11910" w:h="16840"/>
          <w:pgMar w:top="1320" w:right="560" w:bottom="280" w:left="620" w:header="730" w:footer="0" w:gutter="0"/>
          <w:cols w:space="720" w:num="1"/>
        </w:sectPr>
      </w:pPr>
    </w:p>
    <w:p>
      <w:pPr>
        <w:pStyle w:val="4"/>
        <w:rPr>
          <w:sz w:val="20"/>
        </w:rPr>
      </w:pPr>
      <w:r>
        <w:pict>
          <v:shape id="_x0000_s2061" o:spid="_x0000_s2061" style="position:absolute;left:0pt;margin-left:31pt;margin-top:137.5pt;height:1.2pt;width:564.25pt;mso-position-horizontal-relative:page;mso-position-vertical-relative:page;z-index:251661312;mso-width-relative:page;mso-height-relative:page;" fillcolor="#4471C4" filled="t" stroked="f" coordorigin="621,2750" coordsize="11285,24" path="m11906,2774l621,2762,621,2750,11906,2762,11906,2774xe">
            <v:path arrowok="t"/>
            <v:fill on="t" focussize="0,0"/>
            <v:stroke on="f"/>
            <v:imagedata o:title=""/>
            <o:lock v:ext="edit"/>
          </v:shape>
        </w:pict>
      </w:r>
    </w:p>
    <w:p>
      <w:pPr>
        <w:pStyle w:val="4"/>
        <w:rPr>
          <w:sz w:val="20"/>
        </w:rPr>
      </w:pPr>
    </w:p>
    <w:p>
      <w:pPr>
        <w:pStyle w:val="4"/>
        <w:spacing w:before="5"/>
        <w:rPr>
          <w:sz w:val="19"/>
        </w:rPr>
      </w:pPr>
    </w:p>
    <w:p>
      <w:pPr>
        <w:pStyle w:val="8"/>
        <w:numPr>
          <w:ilvl w:val="1"/>
          <w:numId w:val="2"/>
        </w:numPr>
        <w:tabs>
          <w:tab w:val="left" w:pos="3858"/>
          <w:tab w:val="left" w:pos="3859"/>
        </w:tabs>
        <w:spacing w:before="89"/>
        <w:ind w:left="3858" w:hanging="1002"/>
        <w:jc w:val="left"/>
        <w:rPr>
          <w:rFonts w:ascii="Arial"/>
          <w:b/>
          <w:sz w:val="36"/>
        </w:rPr>
      </w:pPr>
      <w:r>
        <w:rPr>
          <w:rFonts w:ascii="Arial"/>
          <w:b/>
          <w:sz w:val="36"/>
        </w:rPr>
        <w:t>RESULTS</w:t>
      </w:r>
    </w:p>
    <w:p>
      <w:pPr>
        <w:pStyle w:val="4"/>
        <w:spacing w:before="11"/>
        <w:rPr>
          <w:sz w:val="53"/>
        </w:rPr>
      </w:pPr>
    </w:p>
    <w:p>
      <w:pPr>
        <w:pStyle w:val="4"/>
        <w:ind w:left="3553"/>
        <w:rPr>
          <w:rFonts w:ascii="Times New Roman"/>
        </w:rPr>
      </w:pPr>
      <w:r>
        <w:rPr>
          <w:rFonts w:ascii="Times New Roman"/>
        </w:rPr>
        <w:t>HOME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PAGE</w:t>
      </w:r>
    </w:p>
    <w:p>
      <w:pPr>
        <w:pStyle w:val="4"/>
        <w:spacing w:before="6"/>
        <w:rPr>
          <w:rFonts w:ascii="Times New Roman"/>
          <w:sz w:val="16"/>
        </w:rPr>
      </w:pPr>
      <w:r>
        <w:drawing>
          <wp:inline distT="0" distB="0" distL="0" distR="0">
            <wp:extent cx="6813550" cy="383286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/>
          <w:sz w:val="20"/>
        </w:rPr>
      </w:pPr>
    </w:p>
    <w:p>
      <w:pPr>
        <w:pStyle w:val="4"/>
        <w:rPr>
          <w:rFonts w:ascii="Times New Roman"/>
          <w:sz w:val="20"/>
        </w:rPr>
      </w:pPr>
    </w:p>
    <w:p>
      <w:pPr>
        <w:pStyle w:val="4"/>
        <w:rPr>
          <w:rFonts w:ascii="Times New Roman"/>
          <w:sz w:val="20"/>
        </w:rPr>
      </w:pPr>
    </w:p>
    <w:p>
      <w:pPr>
        <w:pStyle w:val="4"/>
        <w:spacing w:before="7"/>
        <w:rPr>
          <w:rFonts w:ascii="Times New Roman"/>
          <w:sz w:val="11"/>
        </w:rPr>
      </w:pPr>
      <w:r>
        <w:drawing>
          <wp:inline distT="0" distB="0" distL="0" distR="0">
            <wp:extent cx="6813550" cy="383286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/>
          <w:sz w:val="11"/>
        </w:rPr>
        <w:sectPr>
          <w:pgSz w:w="11910" w:h="16840"/>
          <w:pgMar w:top="1320" w:right="560" w:bottom="280" w:left="620" w:header="730" w:footer="0" w:gutter="0"/>
          <w:cols w:space="720" w:num="1"/>
        </w:sectPr>
      </w:pPr>
    </w:p>
    <w:p>
      <w:pPr>
        <w:pStyle w:val="4"/>
        <w:rPr>
          <w:rFonts w:ascii="Times New Roman"/>
          <w:sz w:val="20"/>
        </w:rPr>
      </w:pPr>
    </w:p>
    <w:p>
      <w:pPr>
        <w:pStyle w:val="4"/>
        <w:rPr>
          <w:rFonts w:ascii="Times New Roman"/>
          <w:sz w:val="20"/>
        </w:rPr>
      </w:pPr>
    </w:p>
    <w:p>
      <w:pPr>
        <w:pStyle w:val="4"/>
        <w:rPr>
          <w:rFonts w:ascii="Times New Roman"/>
          <w:sz w:val="20"/>
        </w:rPr>
      </w:pPr>
    </w:p>
    <w:p>
      <w:pPr>
        <w:pStyle w:val="4"/>
        <w:spacing w:before="1"/>
        <w:rPr>
          <w:rFonts w:ascii="Times New Roman"/>
          <w:sz w:val="19"/>
        </w:rPr>
      </w:pPr>
    </w:p>
    <w:p>
      <w:pPr>
        <w:pStyle w:val="4"/>
        <w:ind w:left="169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  <w:drawing>
          <wp:inline distT="0" distB="0" distL="0" distR="0">
            <wp:extent cx="6813550" cy="383286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/>
          <w:sz w:val="20"/>
        </w:rPr>
      </w:pPr>
    </w:p>
    <w:p>
      <w:pPr>
        <w:pStyle w:val="4"/>
        <w:rPr>
          <w:rFonts w:ascii="Times New Roman"/>
          <w:sz w:val="20"/>
        </w:rPr>
      </w:pPr>
    </w:p>
    <w:p>
      <w:pPr>
        <w:pStyle w:val="4"/>
        <w:rPr>
          <w:rFonts w:ascii="Times New Roman"/>
          <w:sz w:val="20"/>
        </w:rPr>
      </w:pPr>
    </w:p>
    <w:p>
      <w:pPr>
        <w:pStyle w:val="4"/>
        <w:rPr>
          <w:rFonts w:ascii="Times New Roman"/>
          <w:sz w:val="20"/>
        </w:rPr>
      </w:pPr>
    </w:p>
    <w:p>
      <w:pPr>
        <w:pStyle w:val="4"/>
        <w:rPr>
          <w:rFonts w:ascii="Times New Roman"/>
          <w:sz w:val="20"/>
        </w:rPr>
      </w:pPr>
    </w:p>
    <w:p>
      <w:pPr>
        <w:pStyle w:val="4"/>
        <w:rPr>
          <w:rFonts w:ascii="Times New Roman"/>
          <w:sz w:val="20"/>
        </w:rPr>
      </w:pPr>
    </w:p>
    <w:p>
      <w:pPr>
        <w:pStyle w:val="4"/>
        <w:rPr>
          <w:rFonts w:ascii="Times New Roman"/>
          <w:sz w:val="20"/>
        </w:rPr>
      </w:pPr>
    </w:p>
    <w:p>
      <w:pPr>
        <w:pStyle w:val="4"/>
        <w:rPr>
          <w:rFonts w:ascii="Times New Roman"/>
          <w:sz w:val="20"/>
        </w:rPr>
      </w:pPr>
    </w:p>
    <w:p>
      <w:pPr>
        <w:pStyle w:val="4"/>
        <w:rPr>
          <w:rFonts w:ascii="Times New Roman"/>
          <w:sz w:val="20"/>
        </w:rPr>
      </w:pPr>
    </w:p>
    <w:p>
      <w:pPr>
        <w:pStyle w:val="4"/>
        <w:spacing w:before="7"/>
        <w:rPr>
          <w:rFonts w:ascii="Times New Roman"/>
          <w:sz w:val="23"/>
        </w:rPr>
        <w:sectPr>
          <w:pgSz w:w="11910" w:h="16840"/>
          <w:pgMar w:top="1320" w:right="560" w:bottom="280" w:left="620" w:header="730" w:footer="0" w:gutter="0"/>
          <w:cols w:space="720" w:num="1"/>
        </w:sectPr>
      </w:pPr>
      <w:r>
        <w:drawing>
          <wp:inline distT="0" distB="0" distL="0" distR="0">
            <wp:extent cx="6813550" cy="383286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4"/>
        <w:rPr>
          <w:rFonts w:ascii="Times New Roman"/>
          <w:sz w:val="44"/>
          <w:szCs w:val="44"/>
          <w:u w:val="single"/>
        </w:rPr>
      </w:pPr>
      <w:r>
        <w:rPr>
          <w:rFonts w:ascii="Times New Roman"/>
          <w:sz w:val="44"/>
          <w:szCs w:val="44"/>
          <w:u w:val="single"/>
        </w:rPr>
        <w:t>GROUP MEMBERS</w:t>
      </w:r>
    </w:p>
    <w:p>
      <w:pPr>
        <w:pStyle w:val="4"/>
        <w:spacing w:before="4"/>
        <w:rPr>
          <w:rFonts w:ascii="Times New Roman"/>
          <w:sz w:val="44"/>
          <w:szCs w:val="44"/>
          <w:u w:val="single"/>
        </w:rPr>
      </w:pPr>
    </w:p>
    <w:p>
      <w:pPr>
        <w:pStyle w:val="4"/>
        <w:spacing w:before="4"/>
        <w:rPr>
          <w:rFonts w:ascii="Times New Roman"/>
          <w:sz w:val="36"/>
          <w:szCs w:val="36"/>
        </w:rPr>
      </w:pPr>
      <w:r>
        <w:rPr>
          <w:rFonts w:ascii="Times New Roman"/>
          <w:sz w:val="36"/>
          <w:szCs w:val="36"/>
        </w:rPr>
        <w:t>Immanual Joseph Martin  :    Name</w:t>
      </w:r>
    </w:p>
    <w:p>
      <w:pPr>
        <w:pStyle w:val="4"/>
        <w:spacing w:before="4"/>
        <w:rPr>
          <w:rFonts w:ascii="Times New Roman"/>
          <w:sz w:val="36"/>
          <w:szCs w:val="36"/>
        </w:rPr>
      </w:pPr>
      <w:r>
        <w:rPr>
          <w:rFonts w:ascii="Times New Roman"/>
          <w:sz w:val="36"/>
          <w:szCs w:val="36"/>
        </w:rPr>
        <w:t>Registration Number: 12203904</w:t>
      </w:r>
    </w:p>
    <w:p>
      <w:pPr>
        <w:pStyle w:val="4"/>
        <w:spacing w:before="4"/>
        <w:rPr>
          <w:rFonts w:ascii="Times New Roman"/>
          <w:sz w:val="36"/>
          <w:szCs w:val="36"/>
        </w:rPr>
      </w:pPr>
      <w:r>
        <w:rPr>
          <w:rFonts w:ascii="Times New Roman"/>
          <w:sz w:val="36"/>
          <w:szCs w:val="36"/>
        </w:rPr>
        <w:t>Roll No: 67</w:t>
      </w:r>
    </w:p>
    <w:p>
      <w:pPr>
        <w:pStyle w:val="4"/>
        <w:spacing w:before="4"/>
        <w:rPr>
          <w:rFonts w:ascii="Times New Roman"/>
          <w:sz w:val="36"/>
          <w:szCs w:val="36"/>
        </w:rPr>
      </w:pPr>
    </w:p>
    <w:p>
      <w:pPr>
        <w:pStyle w:val="4"/>
        <w:spacing w:before="4"/>
        <w:rPr>
          <w:rFonts w:ascii="Times New Roman"/>
          <w:sz w:val="36"/>
          <w:szCs w:val="36"/>
        </w:rPr>
      </w:pPr>
    </w:p>
    <w:p>
      <w:pPr>
        <w:pStyle w:val="4"/>
        <w:spacing w:before="4"/>
        <w:rPr>
          <w:rFonts w:ascii="Times New Roman"/>
          <w:sz w:val="36"/>
          <w:szCs w:val="36"/>
        </w:rPr>
      </w:pPr>
      <w:r>
        <w:rPr>
          <w:rFonts w:ascii="Times New Roman"/>
          <w:sz w:val="36"/>
          <w:szCs w:val="36"/>
        </w:rPr>
        <w:t>Dinesh Kumar Sharma: Name</w:t>
      </w:r>
    </w:p>
    <w:p>
      <w:pPr>
        <w:pStyle w:val="4"/>
        <w:spacing w:before="4"/>
        <w:rPr>
          <w:rFonts w:ascii="Times New Roman"/>
          <w:sz w:val="36"/>
          <w:szCs w:val="36"/>
        </w:rPr>
      </w:pPr>
      <w:r>
        <w:rPr>
          <w:rFonts w:ascii="Times New Roman"/>
          <w:sz w:val="36"/>
          <w:szCs w:val="36"/>
        </w:rPr>
        <w:t>Registration Number:</w:t>
      </w:r>
      <w:r>
        <w:rPr>
          <w:rFonts w:ascii="Times New Roman"/>
          <w:sz w:val="36"/>
          <w:szCs w:val="36"/>
        </w:rPr>
        <w:tab/>
      </w:r>
      <w:r>
        <w:rPr>
          <w:rFonts w:ascii="Times New Roman"/>
          <w:sz w:val="36"/>
          <w:szCs w:val="36"/>
        </w:rPr>
        <w:t>12206152</w:t>
      </w:r>
    </w:p>
    <w:p>
      <w:pPr>
        <w:pStyle w:val="4"/>
        <w:spacing w:before="4"/>
        <w:rPr>
          <w:rFonts w:ascii="Times New Roman"/>
          <w:sz w:val="36"/>
          <w:szCs w:val="36"/>
        </w:rPr>
      </w:pPr>
      <w:r>
        <w:rPr>
          <w:rFonts w:ascii="Times New Roman"/>
          <w:sz w:val="36"/>
          <w:szCs w:val="36"/>
        </w:rPr>
        <w:t>Roll No:61</w:t>
      </w:r>
    </w:p>
    <w:p/>
    <w:p/>
    <w:p/>
    <w:p>
      <w:pPr>
        <w:rPr>
          <w:rFonts w:ascii="Times New Roman"/>
          <w:b/>
          <w:bCs/>
          <w:sz w:val="36"/>
          <w:szCs w:val="36"/>
        </w:rPr>
      </w:pPr>
    </w:p>
    <w:p>
      <w:pPr>
        <w:tabs>
          <w:tab w:val="left" w:pos="6060"/>
        </w:tabs>
      </w:pPr>
      <w:r>
        <w:tab/>
      </w:r>
    </w:p>
    <w:sectPr>
      <w:pgSz w:w="11910" w:h="16840"/>
      <w:pgMar w:top="1320" w:right="560" w:bottom="280" w:left="620" w:header="730" w:footer="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line="14" w:lineRule="auto"/>
      <w:rPr>
        <w:b w:val="0"/>
        <w:sz w:val="20"/>
      </w:rPr>
    </w:pPr>
    <w:r>
      <w:pict>
        <v:shape id="_x0000_s1025" o:spid="_x0000_s1025" o:spt="202" type="#_x0000_t202" style="position:absolute;left:0pt;margin-left:237.9pt;margin-top:35.45pt;height:17.6pt;width:47.1pt;mso-position-horizontal-relative:page;mso-position-vertical-relative:page;z-index:-2516541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9"/>
                  <w:ind w:left="20"/>
                  <w:rPr>
                    <w:rFonts w:ascii="Times New Roman"/>
                    <w:b/>
                    <w:sz w:val="28"/>
                    <w:u w:val="single"/>
                  </w:rPr>
                </w:pPr>
                <w:r>
                  <w:rPr>
                    <w:rFonts w:ascii="Times New Roman"/>
                    <w:b/>
                    <w:sz w:val="28"/>
                    <w:u w:val="single"/>
                  </w:rPr>
                  <w:t>INDEX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205925"/>
    <w:multiLevelType w:val="multilevel"/>
    <w:tmpl w:val="BF205925"/>
    <w:lvl w:ilvl="0" w:tentative="0">
      <w:start w:val="0"/>
      <w:numFmt w:val="bullet"/>
      <w:lvlText w:val=""/>
      <w:lvlJc w:val="left"/>
      <w:pPr>
        <w:ind w:left="599" w:hanging="420"/>
      </w:pPr>
      <w:rPr>
        <w:rFonts w:hint="default" w:ascii="Wingdings" w:hAnsi="Wingdings" w:eastAsia="Wingdings" w:cs="Wingdings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612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25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37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50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6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75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688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700" w:hanging="420"/>
      </w:pPr>
      <w:rPr>
        <w:rFonts w:hint="default"/>
        <w:lang w:val="en-US" w:eastAsia="en-US" w:bidi="ar-SA"/>
      </w:rPr>
    </w:lvl>
  </w:abstractNum>
  <w:abstractNum w:abstractNumId="1">
    <w:nsid w:val="CF092B84"/>
    <w:multiLevelType w:val="multilevel"/>
    <w:tmpl w:val="CF092B84"/>
    <w:lvl w:ilvl="0" w:tentative="0">
      <w:start w:val="1"/>
      <w:numFmt w:val="decimal"/>
      <w:lvlText w:val="%1"/>
      <w:lvlJc w:val="left"/>
      <w:pPr>
        <w:ind w:left="3251" w:hanging="699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3251" w:hanging="699"/>
        <w:jc w:val="right"/>
      </w:pPr>
      <w:rPr>
        <w:rFonts w:hint="default"/>
        <w:b/>
        <w:bCs/>
        <w:spacing w:val="-2"/>
        <w:w w:val="100"/>
        <w:lang w:val="en-US" w:eastAsia="en-US" w:bidi="ar-SA"/>
      </w:rPr>
    </w:lvl>
    <w:lvl w:ilvl="2" w:tentative="0">
      <w:start w:val="0"/>
      <w:numFmt w:val="bullet"/>
      <w:lvlText w:val=""/>
      <w:lvlJc w:val="left"/>
      <w:pPr>
        <w:ind w:left="4729" w:hanging="420"/>
      </w:pPr>
      <w:rPr>
        <w:rFonts w:hint="default" w:ascii="Wingdings" w:hAnsi="Wingdings" w:eastAsia="Wingdings" w:cs="Wingdings"/>
        <w:w w:val="99"/>
        <w:sz w:val="32"/>
        <w:szCs w:val="32"/>
        <w:lang w:val="en-US" w:eastAsia="en-US" w:bidi="ar-SA"/>
      </w:rPr>
    </w:lvl>
    <w:lvl w:ilvl="3" w:tentative="0">
      <w:start w:val="0"/>
      <w:numFmt w:val="bullet"/>
      <w:lvlText w:val=""/>
      <w:lvlJc w:val="left"/>
      <w:pPr>
        <w:ind w:left="4919" w:hanging="420"/>
      </w:pPr>
      <w:rPr>
        <w:rFonts w:hint="default" w:ascii="Wingdings" w:hAnsi="Wingdings" w:eastAsia="Wingdings" w:cs="Wingdings"/>
        <w:w w:val="99"/>
        <w:sz w:val="32"/>
        <w:szCs w:val="32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6371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7097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823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548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274" w:hanging="420"/>
      </w:pPr>
      <w:rPr>
        <w:rFonts w:hint="default"/>
        <w:lang w:val="en-US" w:eastAsia="en-US" w:bidi="ar-SA"/>
      </w:rPr>
    </w:lvl>
  </w:abstractNum>
  <w:abstractNum w:abstractNumId="2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604" w:hanging="425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4"/>
        <w:szCs w:val="24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779" w:hanging="360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885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990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95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0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05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1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515" w:hanging="360"/>
      </w:pPr>
      <w:rPr>
        <w:rFonts w:hint="default"/>
        <w:lang w:val="en-US" w:eastAsia="en-US" w:bidi="ar-SA"/>
      </w:rPr>
    </w:lvl>
  </w:abstractNum>
  <w:abstractNum w:abstractNumId="3">
    <w:nsid w:val="59ADCABA"/>
    <w:multiLevelType w:val="multilevel"/>
    <w:tmpl w:val="59ADCABA"/>
    <w:lvl w:ilvl="0" w:tentative="0">
      <w:start w:val="0"/>
      <w:numFmt w:val="bullet"/>
      <w:lvlText w:val=""/>
      <w:lvlJc w:val="left"/>
      <w:pPr>
        <w:ind w:left="4120" w:hanging="420"/>
      </w:pPr>
      <w:rPr>
        <w:rFonts w:hint="default" w:ascii="Wingdings" w:hAnsi="Wingdings" w:eastAsia="Wingdings" w:cs="Wingdings"/>
        <w:w w:val="99"/>
        <w:sz w:val="32"/>
        <w:szCs w:val="3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4780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5441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6101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6762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742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8083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744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404" w:hanging="42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1"/>
    </o:shapelayout>
  </w:hdrShapeDefaults>
  <w:compat>
    <w:ulTrailSpace/>
    <w:shapeLayoutLikeWW8/>
    <w:compatSetting w:name="compatibilityMode" w:uri="http://schemas.microsoft.com/office/word" w:val="14"/>
  </w:compat>
  <w:rsids>
    <w:rsidRoot w:val="003D5731"/>
    <w:rsid w:val="003D5731"/>
    <w:rsid w:val="009309B3"/>
    <w:rsid w:val="00F81A74"/>
    <w:rsid w:val="1C125B8E"/>
    <w:rsid w:val="3ACD4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</w:pPr>
    <w:rPr>
      <w:rFonts w:ascii="Arial" w:hAnsi="Arial" w:eastAsia="Arial" w:cs="Arial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b/>
      <w:bCs/>
      <w:sz w:val="40"/>
      <w:szCs w:val="40"/>
    </w:r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6">
    <w:name w:val="header"/>
    <w:basedOn w:val="1"/>
    <w:link w:val="10"/>
    <w:uiPriority w:val="0"/>
    <w:pPr>
      <w:tabs>
        <w:tab w:val="center" w:pos="4513"/>
        <w:tab w:val="right" w:pos="9026"/>
      </w:tabs>
    </w:pPr>
  </w:style>
  <w:style w:type="table" w:customStyle="1" w:styleId="7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qFormat/>
    <w:uiPriority w:val="1"/>
    <w:pPr>
      <w:spacing w:before="131"/>
      <w:ind w:left="599" w:hanging="421"/>
    </w:pPr>
    <w:rPr>
      <w:rFonts w:ascii="Times New Roman" w:hAnsi="Times New Roman" w:eastAsia="Times New Roman" w:cs="Times New Roman"/>
    </w:rPr>
  </w:style>
  <w:style w:type="paragraph" w:customStyle="1" w:styleId="9">
    <w:name w:val="Table Paragraph"/>
    <w:basedOn w:val="1"/>
    <w:qFormat/>
    <w:uiPriority w:val="1"/>
  </w:style>
  <w:style w:type="character" w:customStyle="1" w:styleId="10">
    <w:name w:val="Header Char"/>
    <w:basedOn w:val="2"/>
    <w:link w:val="6"/>
    <w:uiPriority w:val="0"/>
    <w:rPr>
      <w:rFonts w:ascii="Arial" w:hAnsi="Arial" w:eastAsia="Arial" w:cs="Arial"/>
      <w:sz w:val="22"/>
      <w:szCs w:val="22"/>
      <w:lang w:val="en-US"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5"/>
    <customShpInfo spid="_x0000_s2050"/>
    <customShpInfo spid="_x0000_s2051"/>
    <customShpInfo spid="_x0000_s2052"/>
    <customShpInfo spid="_x0000_s2054"/>
    <customShpInfo spid="_x0000_s2053"/>
    <customShpInfo spid="_x0000_s2055"/>
    <customShpInfo spid="_x0000_s2056"/>
    <customShpInfo spid="_x0000_s2057"/>
    <customShpInfo spid="_x0000_s2059"/>
    <customShpInfo spid="_x0000_s2060"/>
    <customShpInfo spid="_x0000_s2058"/>
    <customShpInfo spid="_x0000_s206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Words>409</Words>
  <Characters>2335</Characters>
  <Lines>19</Lines>
  <Paragraphs>5</Paragraphs>
  <TotalTime>13</TotalTime>
  <ScaleCrop>false</ScaleCrop>
  <LinksUpToDate>false</LinksUpToDate>
  <CharactersWithSpaces>2739</CharactersWithSpaces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2022-12-07T03:52:00Z</dcterms:created>
  <dc:creator>Manbir Kaur</dc:creator>
  <cp:lastModifiedBy>hp</cp:lastModifiedBy>
  <dcterms:modified xsi:type="dcterms:W3CDTF">2022-12-07T04:22:40Z</dcterms:modified>
  <dc:title>Microsoft Word - INT 527 Report 12110916 K21MLA14.docx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2022-12-02T00:00:00Z</vt:filetime>
  </property>
  <property fmtid="{D5CDD505-2E9C-101B-9397-08002B2CF9AE}" pid="3" name="Creator">
    <vt:lpwstr>WPS Office WWO_wpscloud_20220916180038-7e32d0aa8c</vt:lpwstr>
  </property>
  <property fmtid="{D5CDD505-2E9C-101B-9397-08002B2CF9AE}" pid="4" name="LastSaved">
    <vt:filetime>2022-12-07T00:00:00Z</vt:filetime>
  </property>
  <property fmtid="{D5CDD505-2E9C-101B-9397-08002B2CF9AE}" pid="5" name="KSOProductBuildVer">
    <vt:lpwstr>1033-11.2.0.11417</vt:lpwstr>
  </property>
  <property fmtid="{D5CDD505-2E9C-101B-9397-08002B2CF9AE}" pid="6" name="ICV">
    <vt:lpwstr>F1D046177CAA47ADB53A3371A66D9EE9</vt:lpwstr>
  </property>
</Properties>
</file>